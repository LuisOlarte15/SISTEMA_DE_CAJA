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9E0F99">
      <w:pPr>
        <w:jc w:val="center"/>
      </w:pPr>
      <w:r>
        <w:rPr>
          <w:b/>
          <w:sz w:val="26"/>
        </w:rPr>
        <w:t>CENTRO DE FORMACIÓN COMBARRANQUILLA</w:t>
      </w:r>
      <w:r>
        <w:rPr>
          <w:b/>
          <w:sz w:val="26"/>
        </w:rPr>
        <w:br w:type="textWrapping"/>
      </w:r>
      <w:r>
        <w:rPr>
          <w:b/>
          <w:sz w:val="36"/>
        </w:rPr>
        <w:t>PROYECTO FORMATIVO INTEGRADOR</w:t>
      </w:r>
    </w:p>
    <w:p w14:paraId="2AC10655">
      <w:pPr>
        <w:jc w:val="center"/>
      </w:pPr>
      <w:r>
        <w:rPr>
          <w:b/>
          <w:sz w:val="22"/>
        </w:rPr>
        <w:t>PROGRAMACIÓN ORIENTADA A OBJETOS II – DESARROLLO DE SOFTWARE II</w:t>
      </w:r>
    </w:p>
    <w:p w14:paraId="5FD91B63"/>
    <w:p w14:paraId="10C314F2">
      <w:pPr>
        <w:jc w:val="center"/>
      </w:pPr>
      <w:r>
        <w:rPr>
          <w:b/>
          <w:sz w:val="48"/>
        </w:rPr>
        <w:t>LAOC ERP EMPRESARIAL</w:t>
      </w:r>
      <w:r>
        <w:rPr>
          <w:b/>
          <w:sz w:val="48"/>
        </w:rPr>
        <w:br w:type="textWrapping"/>
      </w:r>
      <w:r>
        <w:rPr>
          <w:b/>
          <w:sz w:val="28"/>
        </w:rPr>
        <w:t>Sistema de ventas, inventario y gestión comercial</w:t>
      </w:r>
    </w:p>
    <w:p w14:paraId="39F30B17"/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84"/>
        <w:gridCol w:w="5184"/>
      </w:tblGrid>
      <w:tr w14:paraId="0439D2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shd w:val="clear" w:color="auto" w:fill="D9E2F3"/>
            <w:vAlign w:val="center"/>
          </w:tcPr>
          <w:p w14:paraId="03D2E893">
            <w:pPr>
              <w:spacing w:after="0" w:line="240" w:lineRule="auto"/>
            </w:pPr>
            <w:r>
              <w:rPr>
                <w:b/>
                <w:sz w:val="18"/>
              </w:rPr>
              <w:t>Dato</w:t>
            </w:r>
          </w:p>
        </w:tc>
        <w:tc>
          <w:tcPr>
            <w:tcW w:w="5184" w:type="dxa"/>
            <w:shd w:val="clear" w:color="auto" w:fill="D9E2F3"/>
            <w:vAlign w:val="center"/>
          </w:tcPr>
          <w:p w14:paraId="1B0DE4A5">
            <w:pPr>
              <w:spacing w:after="0" w:line="240" w:lineRule="auto"/>
            </w:pPr>
            <w:r>
              <w:rPr>
                <w:b/>
                <w:sz w:val="18"/>
              </w:rPr>
              <w:t>Información</w:t>
            </w:r>
          </w:p>
        </w:tc>
      </w:tr>
      <w:tr w14:paraId="6AD09C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vAlign w:val="center"/>
          </w:tcPr>
          <w:p w14:paraId="5E6AF970">
            <w:pPr>
              <w:spacing w:after="0" w:line="240" w:lineRule="auto"/>
            </w:pPr>
            <w:r>
              <w:rPr>
                <w:b w:val="0"/>
                <w:sz w:val="18"/>
              </w:rPr>
              <w:t>Institución</w:t>
            </w:r>
          </w:p>
        </w:tc>
        <w:tc>
          <w:tcPr>
            <w:tcW w:w="5184" w:type="dxa"/>
            <w:vAlign w:val="center"/>
          </w:tcPr>
          <w:p w14:paraId="0F9C6A71">
            <w:pPr>
              <w:spacing w:after="0" w:line="240" w:lineRule="auto"/>
            </w:pPr>
            <w:r>
              <w:rPr>
                <w:b w:val="0"/>
                <w:sz w:val="18"/>
              </w:rPr>
              <w:t>Centro de Formación Combarranquilla</w:t>
            </w:r>
          </w:p>
        </w:tc>
      </w:tr>
      <w:tr w14:paraId="21FAE6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vAlign w:val="center"/>
          </w:tcPr>
          <w:p w14:paraId="59338371">
            <w:pPr>
              <w:spacing w:after="0" w:line="240" w:lineRule="auto"/>
            </w:pPr>
            <w:r>
              <w:rPr>
                <w:b w:val="0"/>
                <w:sz w:val="18"/>
              </w:rPr>
              <w:t>Programa</w:t>
            </w:r>
          </w:p>
        </w:tc>
        <w:tc>
          <w:tcPr>
            <w:tcW w:w="5184" w:type="dxa"/>
            <w:vAlign w:val="center"/>
          </w:tcPr>
          <w:p w14:paraId="74997397">
            <w:pPr>
              <w:spacing w:after="0" w:line="240" w:lineRule="auto"/>
            </w:pPr>
            <w:r>
              <w:rPr>
                <w:b w:val="0"/>
                <w:sz w:val="18"/>
              </w:rPr>
              <w:t>Programación Orientada a Objetos II – Desarrollo de Software II (2026-2)</w:t>
            </w:r>
          </w:p>
        </w:tc>
      </w:tr>
      <w:tr w14:paraId="0B7C31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vAlign w:val="center"/>
          </w:tcPr>
          <w:p w14:paraId="7C759903">
            <w:pPr>
              <w:spacing w:after="0" w:line="240" w:lineRule="auto"/>
            </w:pPr>
            <w:r>
              <w:rPr>
                <w:b w:val="0"/>
                <w:sz w:val="18"/>
              </w:rPr>
              <w:t>Proyecto</w:t>
            </w:r>
          </w:p>
        </w:tc>
        <w:tc>
          <w:tcPr>
            <w:tcW w:w="5184" w:type="dxa"/>
            <w:vAlign w:val="center"/>
          </w:tcPr>
          <w:p w14:paraId="2FBC1F8E">
            <w:pPr>
              <w:spacing w:after="0" w:line="240" w:lineRule="auto"/>
            </w:pPr>
            <w:r>
              <w:rPr>
                <w:b w:val="0"/>
                <w:sz w:val="18"/>
              </w:rPr>
              <w:t>LAOC ERP Empresarial – Sistema de ventas, inventario y gestión comercial</w:t>
            </w:r>
          </w:p>
        </w:tc>
      </w:tr>
      <w:tr w14:paraId="23655A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vAlign w:val="center"/>
          </w:tcPr>
          <w:p w14:paraId="26181437">
            <w:pPr>
              <w:spacing w:after="0" w:line="240" w:lineRule="auto"/>
            </w:pPr>
            <w:r>
              <w:rPr>
                <w:b w:val="0"/>
                <w:sz w:val="18"/>
              </w:rPr>
              <w:t>Integrantes</w:t>
            </w:r>
          </w:p>
        </w:tc>
        <w:tc>
          <w:tcPr>
            <w:tcW w:w="5184" w:type="dxa"/>
            <w:vAlign w:val="center"/>
          </w:tcPr>
          <w:p w14:paraId="53571F9B">
            <w:pPr>
              <w:spacing w:after="0" w:line="240" w:lineRule="auto"/>
            </w:pPr>
            <w:r>
              <w:rPr>
                <w:b w:val="0"/>
                <w:sz w:val="18"/>
              </w:rPr>
              <w:t>Por completar</w:t>
            </w:r>
          </w:p>
        </w:tc>
      </w:tr>
      <w:tr w14:paraId="1D4185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vAlign w:val="center"/>
          </w:tcPr>
          <w:p w14:paraId="55984DE1">
            <w:pPr>
              <w:spacing w:after="0" w:line="240" w:lineRule="auto"/>
            </w:pPr>
            <w:r>
              <w:rPr>
                <w:b w:val="0"/>
                <w:sz w:val="18"/>
              </w:rPr>
              <w:t>Instructor</w:t>
            </w:r>
          </w:p>
        </w:tc>
        <w:tc>
          <w:tcPr>
            <w:tcW w:w="5184" w:type="dxa"/>
            <w:vAlign w:val="center"/>
          </w:tcPr>
          <w:p w14:paraId="402AA742">
            <w:pPr>
              <w:spacing w:after="0" w:line="240" w:lineRule="auto"/>
            </w:pPr>
            <w:r>
              <w:rPr>
                <w:b w:val="0"/>
                <w:sz w:val="18"/>
              </w:rPr>
              <w:t>Por completar</w:t>
            </w:r>
          </w:p>
        </w:tc>
      </w:tr>
      <w:tr w14:paraId="6D6AAB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vAlign w:val="center"/>
          </w:tcPr>
          <w:p w14:paraId="55983799">
            <w:pPr>
              <w:spacing w:after="0" w:line="240" w:lineRule="auto"/>
            </w:pPr>
            <w:r>
              <w:rPr>
                <w:b w:val="0"/>
                <w:sz w:val="18"/>
              </w:rPr>
              <w:t>Ficha</w:t>
            </w:r>
          </w:p>
        </w:tc>
        <w:tc>
          <w:tcPr>
            <w:tcW w:w="5184" w:type="dxa"/>
            <w:vAlign w:val="center"/>
          </w:tcPr>
          <w:p w14:paraId="01F9C370">
            <w:pPr>
              <w:spacing w:after="0" w:line="240" w:lineRule="auto"/>
            </w:pPr>
            <w:r>
              <w:rPr>
                <w:b w:val="0"/>
                <w:sz w:val="18"/>
              </w:rPr>
              <w:t>Por completar</w:t>
            </w:r>
          </w:p>
        </w:tc>
      </w:tr>
      <w:tr w14:paraId="4CBA44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vAlign w:val="center"/>
          </w:tcPr>
          <w:p w14:paraId="110EABB0">
            <w:pPr>
              <w:spacing w:after="0" w:line="240" w:lineRule="auto"/>
            </w:pPr>
            <w:r>
              <w:rPr>
                <w:b w:val="0"/>
                <w:sz w:val="18"/>
              </w:rPr>
              <w:t>Fecha</w:t>
            </w:r>
          </w:p>
        </w:tc>
        <w:tc>
          <w:tcPr>
            <w:tcW w:w="5184" w:type="dxa"/>
            <w:vAlign w:val="center"/>
          </w:tcPr>
          <w:p w14:paraId="1ECE8F0A">
            <w:pPr>
              <w:spacing w:after="0" w:line="240" w:lineRule="auto"/>
            </w:pPr>
            <w:r>
              <w:rPr>
                <w:b w:val="0"/>
                <w:sz w:val="18"/>
              </w:rPr>
              <w:t>2026</w:t>
            </w:r>
          </w:p>
        </w:tc>
      </w:tr>
    </w:tbl>
    <w:p w14:paraId="4A49C6B3">
      <w:pPr>
        <w:jc w:val="center"/>
      </w:pPr>
      <w:bookmarkStart w:id="0" w:name="_GoBack"/>
      <w:bookmarkEnd w:id="0"/>
      <w:r>
        <w:rPr>
          <w:i/>
        </w:rPr>
        <w:t>.</w:t>
      </w:r>
    </w:p>
    <w:p w14:paraId="5BCA39AC">
      <w:r>
        <w:br w:type="page"/>
      </w:r>
    </w:p>
    <w:p w14:paraId="48242DAE">
      <w:pPr>
        <w:pStyle w:val="2"/>
        <w:spacing w:before="160" w:after="80"/>
      </w:pPr>
      <w:r>
        <w:t>Control de versiones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56"/>
        <w:gridCol w:w="3456"/>
        <w:gridCol w:w="3456"/>
      </w:tblGrid>
      <w:tr w14:paraId="1BB47E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shd w:val="clear" w:color="auto" w:fill="D9E2F3"/>
            <w:vAlign w:val="center"/>
          </w:tcPr>
          <w:p w14:paraId="2520A2DF">
            <w:pPr>
              <w:spacing w:after="0" w:line="240" w:lineRule="auto"/>
            </w:pPr>
            <w:r>
              <w:rPr>
                <w:b/>
                <w:sz w:val="16"/>
              </w:rPr>
              <w:t>Versión</w:t>
            </w:r>
          </w:p>
        </w:tc>
        <w:tc>
          <w:tcPr>
            <w:tcW w:w="3456" w:type="dxa"/>
            <w:shd w:val="clear" w:color="auto" w:fill="D9E2F3"/>
            <w:vAlign w:val="center"/>
          </w:tcPr>
          <w:p w14:paraId="479E36F9">
            <w:pPr>
              <w:spacing w:after="0" w:line="240" w:lineRule="auto"/>
            </w:pPr>
            <w:r>
              <w:rPr>
                <w:b/>
                <w:sz w:val="16"/>
              </w:rPr>
              <w:t>Fecha</w:t>
            </w:r>
          </w:p>
        </w:tc>
        <w:tc>
          <w:tcPr>
            <w:tcW w:w="3456" w:type="dxa"/>
            <w:shd w:val="clear" w:color="auto" w:fill="D9E2F3"/>
            <w:vAlign w:val="center"/>
          </w:tcPr>
          <w:p w14:paraId="6ACFBA6C">
            <w:pPr>
              <w:spacing w:after="0" w:line="240" w:lineRule="auto"/>
            </w:pPr>
            <w:r>
              <w:rPr>
                <w:b/>
                <w:sz w:val="16"/>
              </w:rPr>
              <w:t>Descripción</w:t>
            </w:r>
          </w:p>
        </w:tc>
      </w:tr>
      <w:tr w14:paraId="098D76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vAlign w:val="center"/>
          </w:tcPr>
          <w:p w14:paraId="5386AD92">
            <w:pPr>
              <w:spacing w:after="0" w:line="240" w:lineRule="auto"/>
            </w:pPr>
            <w:r>
              <w:rPr>
                <w:b w:val="0"/>
                <w:sz w:val="16"/>
              </w:rPr>
              <w:t>1.0</w:t>
            </w:r>
          </w:p>
        </w:tc>
        <w:tc>
          <w:tcPr>
            <w:tcW w:w="3456" w:type="dxa"/>
            <w:vAlign w:val="center"/>
          </w:tcPr>
          <w:p w14:paraId="3B079FCD">
            <w:pPr>
              <w:spacing w:after="0" w:line="240" w:lineRule="auto"/>
            </w:pPr>
            <w:r>
              <w:rPr>
                <w:b w:val="0"/>
                <w:sz w:val="16"/>
              </w:rPr>
              <w:t>2026</w:t>
            </w:r>
          </w:p>
        </w:tc>
        <w:tc>
          <w:tcPr>
            <w:tcW w:w="3456" w:type="dxa"/>
            <w:vAlign w:val="center"/>
          </w:tcPr>
          <w:p w14:paraId="7CF24BE3">
            <w:pPr>
              <w:spacing w:after="0" w:line="240" w:lineRule="auto"/>
            </w:pPr>
            <w:r>
              <w:rPr>
                <w:b w:val="0"/>
                <w:sz w:val="16"/>
              </w:rPr>
              <w:t>Documento integral basado en la aplicación LAOC y en los requerimientos académicos.</w:t>
            </w:r>
          </w:p>
        </w:tc>
      </w:tr>
      <w:tr w14:paraId="4903E7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vAlign w:val="center"/>
          </w:tcPr>
          <w:p w14:paraId="1B2305DE">
            <w:pPr>
              <w:spacing w:after="0" w:line="240" w:lineRule="auto"/>
            </w:pPr>
            <w:r>
              <w:rPr>
                <w:b w:val="0"/>
                <w:sz w:val="16"/>
              </w:rPr>
              <w:t>1.1</w:t>
            </w:r>
          </w:p>
        </w:tc>
        <w:tc>
          <w:tcPr>
            <w:tcW w:w="3456" w:type="dxa"/>
            <w:vAlign w:val="center"/>
          </w:tcPr>
          <w:p w14:paraId="3178235F">
            <w:pPr>
              <w:spacing w:after="0" w:line="240" w:lineRule="auto"/>
            </w:pPr>
            <w:r>
              <w:rPr>
                <w:b w:val="0"/>
                <w:sz w:val="16"/>
              </w:rPr>
              <w:t>Pendiente</w:t>
            </w:r>
          </w:p>
        </w:tc>
        <w:tc>
          <w:tcPr>
            <w:tcW w:w="3456" w:type="dxa"/>
            <w:vAlign w:val="center"/>
          </w:tcPr>
          <w:p w14:paraId="28859B7B">
            <w:pPr>
              <w:spacing w:after="0" w:line="240" w:lineRule="auto"/>
            </w:pPr>
            <w:r>
              <w:rPr>
                <w:b w:val="0"/>
                <w:sz w:val="16"/>
              </w:rPr>
              <w:t>Ajustes posteriores a pruebas y evidencias de sustentación.</w:t>
            </w:r>
          </w:p>
        </w:tc>
      </w:tr>
    </w:tbl>
    <w:p w14:paraId="6198EFB5">
      <w:pPr>
        <w:pStyle w:val="2"/>
        <w:spacing w:before="160" w:after="80"/>
      </w:pPr>
      <w:r>
        <w:t>Nota de alcance</w:t>
      </w:r>
    </w:p>
    <w:p w14:paraId="0581C408">
      <w:r>
        <w:t>La guía académica exige formular el proyecto desde la problemática hasta la sustentación y solicita, entre otros, requisitos, casos de uso, MER, diccionario de datos, Scrum, backlog, cronograma, riesgos, KPIs, TRL, desarrollo, manuales y evidencias. Este documento sigue esa organización y, donde la aplicación ya aporta evidencia, describe la implementación real; donde la información no está presente en la aplicación o en los archivos suministrados, se marca como pendiente de completar en lugar de inventarla.</w:t>
      </w:r>
    </w:p>
    <w:p w14:paraId="0EDCDC36">
      <w:pPr>
        <w:pStyle w:val="2"/>
        <w:spacing w:before="160" w:after="80"/>
      </w:pPr>
      <w:r>
        <w:t>1. Portada</w:t>
      </w:r>
    </w:p>
    <w:p w14:paraId="32E4524F">
      <w:r>
        <w:t>La portada corresponde a la sección inicial de este documento. Los datos de integrantes, instructor y ficha quedan pendientes porque no aparecen en la información técnica disponible de la aplicación.</w:t>
      </w:r>
    </w:p>
    <w:p w14:paraId="4A391EB8">
      <w:pPr>
        <w:pStyle w:val="2"/>
        <w:spacing w:before="160" w:after="80"/>
      </w:pPr>
      <w:r>
        <w:t>2. Título del proyecto</w:t>
      </w:r>
    </w:p>
    <w:p w14:paraId="11B24BFC">
      <w:r>
        <w:t>LAOC ERP Empresarial – Sistema de ventas, inventario y gestión comercial.</w:t>
      </w:r>
    </w:p>
    <w:p w14:paraId="503AF489">
      <w:r>
        <w:t>El título representa la solución construida: una aplicación de escritorio orientada a gestionar ventas, inventario, clientes, proveedores, facturación, caja, cartera y reportes.</w:t>
      </w:r>
    </w:p>
    <w:p w14:paraId="4CFDE29C">
      <w:pPr>
        <w:pStyle w:val="2"/>
        <w:spacing w:before="160" w:after="80"/>
      </w:pPr>
      <w:r>
        <w:t>3. Descripción de la idea de negocio</w:t>
      </w:r>
    </w:p>
    <w:p w14:paraId="2A487A3F">
      <w:pPr>
        <w:pStyle w:val="3"/>
        <w:spacing w:before="160" w:after="80"/>
      </w:pPr>
      <w:r>
        <w:t>3.1 Contexto empresarial</w:t>
      </w:r>
    </w:p>
    <w:p w14:paraId="0597DD84">
      <w:r>
        <w:t>LAOC se plantea como un sistema ERP/Punto de Venta para una empresa comercial que necesita centralizar el registro de productos, clientes, proveedores, ventas, facturación, inventario y movimientos financieros básicos. La interfaz actual presenta una identidad empresarial y un POS orientado a una operación de caja rápida.</w:t>
      </w:r>
    </w:p>
    <w:p w14:paraId="20A883F0">
      <w:pPr>
        <w:pStyle w:val="3"/>
        <w:spacing w:before="160" w:after="80"/>
      </w:pPr>
      <w:r>
        <w:t>3.2 Sector económico</w:t>
      </w:r>
    </w:p>
    <w:p w14:paraId="552BDED5">
      <w:r>
        <w:t>Comercio y gestión de ventas minoristas. El sistema está diseñado para una operación de almacén/punto de venta con productos físicos y cobro directo.</w:t>
      </w:r>
    </w:p>
    <w:p w14:paraId="6E325050">
      <w:pPr>
        <w:pStyle w:val="3"/>
        <w:spacing w:before="160" w:after="80"/>
      </w:pPr>
      <w:r>
        <w:t>3.3 Clientes potenciales</w:t>
      </w:r>
    </w:p>
    <w:p w14:paraId="30D49023">
      <w:pPr>
        <w:pStyle w:val="29"/>
        <w:spacing w:after="30"/>
      </w:pPr>
      <w:r>
        <w:t>Microempresas y pequeñas empresas comerciales.</w:t>
      </w:r>
    </w:p>
    <w:p w14:paraId="3525E7E0">
      <w:pPr>
        <w:pStyle w:val="29"/>
        <w:spacing w:after="30"/>
      </w:pPr>
      <w:r>
        <w:t>Tiendas y almacenes con inventario de productos.</w:t>
      </w:r>
    </w:p>
    <w:p w14:paraId="6296E09E">
      <w:pPr>
        <w:pStyle w:val="29"/>
        <w:spacing w:after="30"/>
      </w:pPr>
      <w:r>
        <w:t>Negocios que requieren punto de venta con lector de códigos.</w:t>
      </w:r>
    </w:p>
    <w:p w14:paraId="7273A5CA">
      <w:pPr>
        <w:pStyle w:val="29"/>
        <w:spacing w:after="30"/>
      </w:pPr>
      <w:r>
        <w:t>Empresas que necesitan controlar cartera de clientes y obligaciones con proveedores.</w:t>
      </w:r>
    </w:p>
    <w:p w14:paraId="581C908F">
      <w:pPr>
        <w:pStyle w:val="3"/>
        <w:spacing w:before="160" w:after="80"/>
      </w:pPr>
      <w:r>
        <w:t>3.4 Necesidad del sistema</w:t>
      </w:r>
    </w:p>
    <w:p w14:paraId="04BA1CE5">
      <w:r>
        <w:t>La aplicación busca concentrar en un solo sistema los procesos que normalmente se encuentran dispersos: registro de productos y existencias, identificación de clientes, ventas, facturas, caja, cartera y reportes. La automatización permite mantener una trazabilidad de las operaciones y disminuir el trabajo manual de consulta y cálculo.</w:t>
      </w:r>
    </w:p>
    <w:p w14:paraId="7DA6E413">
      <w:pPr>
        <w:pStyle w:val="2"/>
        <w:spacing w:before="160" w:after="80"/>
      </w:pPr>
      <w:r>
        <w:t>4. Planteamiento del problema</w:t>
      </w:r>
    </w:p>
    <w:p w14:paraId="2FA1C6AB">
      <w:r>
        <w:t>El problema de negocio se formula a partir de la necesidad de administrar ventas e inventario de forma integrada, con control de caja y trazabilidad de las operaciones.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84"/>
        <w:gridCol w:w="5184"/>
      </w:tblGrid>
      <w:tr w14:paraId="6B7B9D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shd w:val="clear" w:color="auto" w:fill="D9E2F3"/>
            <w:vAlign w:val="center"/>
          </w:tcPr>
          <w:p w14:paraId="5DD3B7F5">
            <w:pPr>
              <w:spacing w:after="0" w:line="240" w:lineRule="auto"/>
            </w:pPr>
            <w:r>
              <w:rPr>
                <w:b/>
                <w:sz w:val="16"/>
              </w:rPr>
              <w:t>Pregunta de la guía</w:t>
            </w:r>
          </w:p>
        </w:tc>
        <w:tc>
          <w:tcPr>
            <w:tcW w:w="5184" w:type="dxa"/>
            <w:shd w:val="clear" w:color="auto" w:fill="D9E2F3"/>
            <w:vAlign w:val="center"/>
          </w:tcPr>
          <w:p w14:paraId="54A79642">
            <w:pPr>
              <w:spacing w:after="0" w:line="240" w:lineRule="auto"/>
            </w:pPr>
            <w:r>
              <w:rPr>
                <w:b/>
                <w:sz w:val="16"/>
              </w:rPr>
              <w:t>Situación abordada por LAOC</w:t>
            </w:r>
          </w:p>
        </w:tc>
      </w:tr>
      <w:tr w14:paraId="1C0093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vAlign w:val="center"/>
          </w:tcPr>
          <w:p w14:paraId="0B61A0E5">
            <w:pPr>
              <w:spacing w:after="0" w:line="240" w:lineRule="auto"/>
            </w:pPr>
            <w:r>
              <w:rPr>
                <w:b w:val="0"/>
                <w:sz w:val="16"/>
              </w:rPr>
              <w:t>¿Cuál es el problema?</w:t>
            </w:r>
          </w:p>
        </w:tc>
        <w:tc>
          <w:tcPr>
            <w:tcW w:w="5184" w:type="dxa"/>
            <w:vAlign w:val="center"/>
          </w:tcPr>
          <w:p w14:paraId="61398646">
            <w:pPr>
              <w:spacing w:after="0" w:line="240" w:lineRule="auto"/>
            </w:pPr>
            <w:r>
              <w:rPr>
                <w:b w:val="0"/>
                <w:sz w:val="16"/>
              </w:rPr>
              <w:t>La gestión comercial puede requerir registros separados y procesos manuales para ventas, productos, inventario, clientes, proveedores y cartera.</w:t>
            </w:r>
          </w:p>
        </w:tc>
      </w:tr>
      <w:tr w14:paraId="4BE56E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vAlign w:val="center"/>
          </w:tcPr>
          <w:p w14:paraId="37B0B30A">
            <w:pPr>
              <w:spacing w:after="0" w:line="240" w:lineRule="auto"/>
            </w:pPr>
            <w:r>
              <w:rPr>
                <w:b w:val="0"/>
                <w:sz w:val="16"/>
              </w:rPr>
              <w:t>¿A quién afecta?</w:t>
            </w:r>
          </w:p>
        </w:tc>
        <w:tc>
          <w:tcPr>
            <w:tcW w:w="5184" w:type="dxa"/>
            <w:vAlign w:val="center"/>
          </w:tcPr>
          <w:p w14:paraId="3CE0FE89">
            <w:pPr>
              <w:spacing w:after="0" w:line="240" w:lineRule="auto"/>
            </w:pPr>
            <w:r>
              <w:rPr>
                <w:b w:val="0"/>
                <w:sz w:val="16"/>
              </w:rPr>
              <w:t>Principalmente al administrador y al personal que registra y controla ventas e inventario.</w:t>
            </w:r>
          </w:p>
        </w:tc>
      </w:tr>
      <w:tr w14:paraId="22330B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vAlign w:val="center"/>
          </w:tcPr>
          <w:p w14:paraId="16780379">
            <w:pPr>
              <w:spacing w:after="0" w:line="240" w:lineRule="auto"/>
            </w:pPr>
            <w:r>
              <w:rPr>
                <w:b w:val="0"/>
                <w:sz w:val="16"/>
              </w:rPr>
              <w:t>¿Cómo afecta?</w:t>
            </w:r>
          </w:p>
        </w:tc>
        <w:tc>
          <w:tcPr>
            <w:tcW w:w="5184" w:type="dxa"/>
            <w:vAlign w:val="center"/>
          </w:tcPr>
          <w:p w14:paraId="5E47A1CD">
            <w:pPr>
              <w:spacing w:after="0" w:line="240" w:lineRule="auto"/>
            </w:pPr>
            <w:r>
              <w:rPr>
                <w:b w:val="0"/>
                <w:sz w:val="16"/>
              </w:rPr>
              <w:t>Dificulta consultas rápidas, control de existencias, seguimiento de cartera y trazabilidad de operaciones.</w:t>
            </w:r>
          </w:p>
        </w:tc>
      </w:tr>
      <w:tr w14:paraId="5C7793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vAlign w:val="center"/>
          </w:tcPr>
          <w:p w14:paraId="0FAECEE8">
            <w:pPr>
              <w:spacing w:after="0" w:line="240" w:lineRule="auto"/>
            </w:pPr>
            <w:r>
              <w:rPr>
                <w:b w:val="0"/>
                <w:sz w:val="16"/>
              </w:rPr>
              <w:t>¿Qué pérdidas genera?</w:t>
            </w:r>
          </w:p>
        </w:tc>
        <w:tc>
          <w:tcPr>
            <w:tcW w:w="5184" w:type="dxa"/>
            <w:vAlign w:val="center"/>
          </w:tcPr>
          <w:p w14:paraId="460348F7">
            <w:pPr>
              <w:spacing w:after="0" w:line="240" w:lineRule="auto"/>
            </w:pPr>
            <w:r>
              <w:rPr>
                <w:b w:val="0"/>
                <w:sz w:val="16"/>
              </w:rPr>
              <w:t>Puede producir errores de registro, diferencias de inventario, cálculos manuales y mayor tiempo operativo.</w:t>
            </w:r>
          </w:p>
        </w:tc>
      </w:tr>
      <w:tr w14:paraId="409269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vAlign w:val="center"/>
          </w:tcPr>
          <w:p w14:paraId="1CCB5ACB">
            <w:pPr>
              <w:spacing w:after="0" w:line="240" w:lineRule="auto"/>
            </w:pPr>
            <w:r>
              <w:rPr>
                <w:b w:val="0"/>
                <w:sz w:val="16"/>
              </w:rPr>
              <w:t>¿Qué ocurre si no se resuelve?</w:t>
            </w:r>
          </w:p>
        </w:tc>
        <w:tc>
          <w:tcPr>
            <w:tcW w:w="5184" w:type="dxa"/>
            <w:vAlign w:val="center"/>
          </w:tcPr>
          <w:p w14:paraId="29BB315D">
            <w:pPr>
              <w:spacing w:after="0" w:line="240" w:lineRule="auto"/>
            </w:pPr>
            <w:r>
              <w:rPr>
                <w:b w:val="0"/>
                <w:sz w:val="16"/>
              </w:rPr>
              <w:t>La operación continúa dependiendo de controles manuales y se dificulta disponer de información integrada para administrar el negocio.</w:t>
            </w:r>
          </w:p>
        </w:tc>
      </w:tr>
    </w:tbl>
    <w:p w14:paraId="3437BF7B">
      <w:pPr>
        <w:pStyle w:val="2"/>
        <w:spacing w:before="160" w:after="80"/>
      </w:pPr>
      <w:r>
        <w:t>5. Formulación del problema</w:t>
      </w:r>
    </w:p>
    <w:p w14:paraId="3FB7E14B">
      <w:r>
        <w:rPr>
          <w:b/>
        </w:rPr>
        <w:t>¿Cómo desarrollar e implementar un sistema ERP de escritorio que permita integrar las ventas, el inventario, la gestión de clientes y proveedores, la facturación, la caja, la cartera y los reportes de una empresa comercial, mediante una interfaz gráfica en Tkinter y una base de datos SQLite?</w:t>
      </w:r>
    </w:p>
    <w:p w14:paraId="534197D0">
      <w:pPr>
        <w:pStyle w:val="2"/>
        <w:spacing w:before="160" w:after="80"/>
      </w:pPr>
      <w:r>
        <w:t>6. Justificación</w:t>
      </w:r>
    </w:p>
    <w:p w14:paraId="557C3C6C">
      <w:pPr>
        <w:pStyle w:val="3"/>
        <w:spacing w:before="160" w:after="80"/>
      </w:pPr>
      <w:r>
        <w:t>6.1 Técnica</w:t>
      </w:r>
    </w:p>
    <w:p w14:paraId="134F6DCC">
      <w:r>
        <w:t>La solución es técnicamente viable porque la versión actual utiliza Python, Tkinter y SQLite, tecnologías adecuadas para una aplicación de escritorio, con una estructura modular separada por archivos y módulos funcionales.</w:t>
      </w:r>
    </w:p>
    <w:p w14:paraId="37560245">
      <w:pPr>
        <w:pStyle w:val="3"/>
        <w:spacing w:before="160" w:after="80"/>
      </w:pPr>
      <w:r>
        <w:t>6.2 Económica</w:t>
      </w:r>
    </w:p>
    <w:p w14:paraId="5202AAB9">
      <w:r>
        <w:t>Centralizar operaciones puede reducir tiempo dedicado a registros y consultas manuales y facilitar el control de inventario, ventas y cartera. La cuantificación monetaria exacta debe realizarse con datos reales de la empresa.</w:t>
      </w:r>
    </w:p>
    <w:p w14:paraId="1584A7D2">
      <w:pPr>
        <w:pStyle w:val="3"/>
        <w:spacing w:before="160" w:after="80"/>
      </w:pPr>
      <w:r>
        <w:t>6.3 Operativa</w:t>
      </w:r>
    </w:p>
    <w:p w14:paraId="45F66765">
      <w:r>
        <w:t>El POS permite buscar productos, escanear códigos, manejar carrito, calcular totales, seleccionar cliente y método de pago, y registrar la venta con actualización de inventario.</w:t>
      </w:r>
    </w:p>
    <w:p w14:paraId="547A2899">
      <w:pPr>
        <w:pStyle w:val="3"/>
        <w:spacing w:before="160" w:after="80"/>
      </w:pPr>
      <w:r>
        <w:t>6.4 Académica</w:t>
      </w:r>
    </w:p>
    <w:p w14:paraId="7B8B9828">
      <w:r>
        <w:t>El proyecto evidencia aplicación de POO, SQL, SQLite, CRUD, interfaces gráficas, validaciones, manejo de errores, ingeniería de requisitos, diseño de datos, documentación y gestión del proyecto, que son competencias contempladas en la guía.</w:t>
      </w:r>
    </w:p>
    <w:p w14:paraId="7B64B13C">
      <w:pPr>
        <w:pStyle w:val="2"/>
        <w:spacing w:before="160" w:after="80"/>
      </w:pPr>
      <w:r>
        <w:t>7. Objetivo general</w:t>
      </w:r>
    </w:p>
    <w:p w14:paraId="36D6C8FD">
      <w:r>
        <w:t>Desarrollar un sistema ERP de escritorio denominado LAOC que integre la gestión de ventas, inventario, clientes, proveedores, facturación, caja, cartera y reportes de una empresa comercial, utilizando Python, Tkinter y SQLite.</w:t>
      </w:r>
    </w:p>
    <w:p w14:paraId="16E26AC8">
      <w:pPr>
        <w:pStyle w:val="2"/>
        <w:spacing w:before="160" w:after="80"/>
      </w:pPr>
      <w:r>
        <w:t>8. Objetivos específicos</w:t>
      </w:r>
    </w:p>
    <w:p w14:paraId="19C0FD88">
      <w:pPr>
        <w:pStyle w:val="25"/>
        <w:spacing w:after="30"/>
      </w:pPr>
      <w:r>
        <w:t>Analizar las necesidades de una operación comercial y definir los actores y procesos principales.</w:t>
      </w:r>
    </w:p>
    <w:p w14:paraId="41D90FE8">
      <w:pPr>
        <w:pStyle w:val="25"/>
        <w:spacing w:after="30"/>
      </w:pPr>
      <w:r>
        <w:t>Diseñar una base de datos relacional en SQLite para almacenar la información del negocio.</w:t>
      </w:r>
    </w:p>
    <w:p w14:paraId="317143DC">
      <w:pPr>
        <w:pStyle w:val="25"/>
        <w:spacing w:after="30"/>
      </w:pPr>
      <w:r>
        <w:t>Implementar módulos CRUD para productos, clientes, proveedores y configuración.</w:t>
      </w:r>
    </w:p>
    <w:p w14:paraId="6AC7C5C9">
      <w:pPr>
        <w:pStyle w:val="25"/>
        <w:spacing w:after="30"/>
      </w:pPr>
      <w:r>
        <w:t>Desarrollar un punto de venta que permita registrar productos por búsqueda o código de barras y calcular la venta.</w:t>
      </w:r>
    </w:p>
    <w:p w14:paraId="084493FC">
      <w:pPr>
        <w:pStyle w:val="25"/>
        <w:spacing w:after="30"/>
      </w:pPr>
      <w:r>
        <w:t>Integrar las ventas con la actualización de inventario, facturación y movimientos de caja.</w:t>
      </w:r>
    </w:p>
    <w:p w14:paraId="35D1E74A">
      <w:pPr>
        <w:pStyle w:val="25"/>
        <w:spacing w:after="30"/>
      </w:pPr>
      <w:r>
        <w:t>Implementar cuentas por cobrar y cuentas por pagar con registro de abonos/pagos.</w:t>
      </w:r>
    </w:p>
    <w:p w14:paraId="56E6819F">
      <w:pPr>
        <w:pStyle w:val="25"/>
        <w:spacing w:after="30"/>
      </w:pPr>
      <w:r>
        <w:t>Implementar autenticación y control de acceso mediante los roles Administrador y Cajero.</w:t>
      </w:r>
    </w:p>
    <w:p w14:paraId="7065E551">
      <w:pPr>
        <w:pStyle w:val="25"/>
        <w:spacing w:after="30"/>
      </w:pPr>
      <w:r>
        <w:t>Implementar dashboard, consultas y reportes administrativos.</w:t>
      </w:r>
    </w:p>
    <w:p w14:paraId="60ECF177">
      <w:pPr>
        <w:pStyle w:val="25"/>
        <w:spacing w:after="30"/>
      </w:pPr>
      <w:r>
        <w:t>Aplicar validaciones y manejo de errores para proteger la operación.</w:t>
      </w:r>
    </w:p>
    <w:p w14:paraId="1C0F0262">
      <w:pPr>
        <w:pStyle w:val="25"/>
        <w:spacing w:after="30"/>
      </w:pPr>
      <w:r>
        <w:t>Documentar, probar y preparar la solución para su sustentación y evolución.</w:t>
      </w:r>
    </w:p>
    <w:p w14:paraId="24974E2E">
      <w:pPr>
        <w:pStyle w:val="2"/>
        <w:spacing w:before="160" w:after="80"/>
      </w:pPr>
      <w:r>
        <w:t>9. Identificación de Stakeholders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56"/>
        <w:gridCol w:w="3456"/>
        <w:gridCol w:w="3456"/>
      </w:tblGrid>
      <w:tr w14:paraId="7FC224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shd w:val="clear" w:color="auto" w:fill="D9E2F3"/>
            <w:vAlign w:val="center"/>
          </w:tcPr>
          <w:p w14:paraId="5FFDB936">
            <w:pPr>
              <w:spacing w:after="0" w:line="240" w:lineRule="auto"/>
            </w:pPr>
            <w:r>
              <w:rPr>
                <w:b/>
                <w:sz w:val="16"/>
              </w:rPr>
              <w:t>Stakeholder</w:t>
            </w:r>
          </w:p>
        </w:tc>
        <w:tc>
          <w:tcPr>
            <w:tcW w:w="3456" w:type="dxa"/>
            <w:shd w:val="clear" w:color="auto" w:fill="D9E2F3"/>
            <w:vAlign w:val="center"/>
          </w:tcPr>
          <w:p w14:paraId="35C3921F">
            <w:pPr>
              <w:spacing w:after="0" w:line="240" w:lineRule="auto"/>
            </w:pPr>
            <w:r>
              <w:rPr>
                <w:b/>
                <w:sz w:val="16"/>
              </w:rPr>
              <w:t>Interés / responsabilidad</w:t>
            </w:r>
          </w:p>
        </w:tc>
        <w:tc>
          <w:tcPr>
            <w:tcW w:w="3456" w:type="dxa"/>
            <w:shd w:val="clear" w:color="auto" w:fill="D9E2F3"/>
            <w:vAlign w:val="center"/>
          </w:tcPr>
          <w:p w14:paraId="2B6A671B">
            <w:pPr>
              <w:spacing w:after="0" w:line="240" w:lineRule="auto"/>
            </w:pPr>
            <w:r>
              <w:rPr>
                <w:b/>
                <w:sz w:val="16"/>
              </w:rPr>
              <w:t>Interacción con LAOC</w:t>
            </w:r>
          </w:p>
        </w:tc>
      </w:tr>
      <w:tr w14:paraId="5EEA6B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vAlign w:val="center"/>
          </w:tcPr>
          <w:p w14:paraId="75EAB660">
            <w:pPr>
              <w:spacing w:after="0" w:line="240" w:lineRule="auto"/>
            </w:pPr>
            <w:r>
              <w:rPr>
                <w:b w:val="0"/>
                <w:sz w:val="16"/>
              </w:rPr>
              <w:t>Administrador</w:t>
            </w:r>
          </w:p>
        </w:tc>
        <w:tc>
          <w:tcPr>
            <w:tcW w:w="3456" w:type="dxa"/>
            <w:vAlign w:val="center"/>
          </w:tcPr>
          <w:p w14:paraId="2D05CFAB">
            <w:pPr>
              <w:spacing w:after="0" w:line="240" w:lineRule="auto"/>
            </w:pPr>
            <w:r>
              <w:rPr>
                <w:b w:val="0"/>
                <w:sz w:val="16"/>
              </w:rPr>
              <w:t>Control global del negocio y configuración.</w:t>
            </w:r>
          </w:p>
        </w:tc>
        <w:tc>
          <w:tcPr>
            <w:tcW w:w="3456" w:type="dxa"/>
            <w:vAlign w:val="center"/>
          </w:tcPr>
          <w:p w14:paraId="204BA88E">
            <w:pPr>
              <w:spacing w:after="0" w:line="240" w:lineRule="auto"/>
            </w:pPr>
            <w:r>
              <w:rPr>
                <w:b w:val="0"/>
                <w:sz w:val="16"/>
              </w:rPr>
              <w:t>Acceso completo a módulos.</w:t>
            </w:r>
          </w:p>
        </w:tc>
      </w:tr>
      <w:tr w14:paraId="6553C1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vAlign w:val="center"/>
          </w:tcPr>
          <w:p w14:paraId="68B2F35B">
            <w:pPr>
              <w:spacing w:after="0" w:line="240" w:lineRule="auto"/>
            </w:pPr>
            <w:r>
              <w:rPr>
                <w:b w:val="0"/>
                <w:sz w:val="16"/>
              </w:rPr>
              <w:t>Cajero</w:t>
            </w:r>
          </w:p>
        </w:tc>
        <w:tc>
          <w:tcPr>
            <w:tcW w:w="3456" w:type="dxa"/>
            <w:vAlign w:val="center"/>
          </w:tcPr>
          <w:p w14:paraId="140A45D3">
            <w:pPr>
              <w:spacing w:after="0" w:line="240" w:lineRule="auto"/>
            </w:pPr>
            <w:r>
              <w:rPr>
                <w:b w:val="0"/>
                <w:sz w:val="16"/>
              </w:rPr>
              <w:t>Registrar y gestionar ventas.</w:t>
            </w:r>
          </w:p>
        </w:tc>
        <w:tc>
          <w:tcPr>
            <w:tcW w:w="3456" w:type="dxa"/>
            <w:vAlign w:val="center"/>
          </w:tcPr>
          <w:p w14:paraId="7F8F0B24">
            <w:pPr>
              <w:spacing w:after="0" w:line="240" w:lineRule="auto"/>
            </w:pPr>
            <w:r>
              <w:rPr>
                <w:b w:val="0"/>
                <w:sz w:val="16"/>
              </w:rPr>
              <w:t>POS, clientes, inventario, facturas y reportes permitidos.</w:t>
            </w:r>
          </w:p>
        </w:tc>
      </w:tr>
      <w:tr w14:paraId="00451A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vAlign w:val="center"/>
          </w:tcPr>
          <w:p w14:paraId="18C2B569">
            <w:pPr>
              <w:spacing w:after="0" w:line="240" w:lineRule="auto"/>
            </w:pPr>
            <w:r>
              <w:rPr>
                <w:b w:val="0"/>
                <w:sz w:val="16"/>
              </w:rPr>
              <w:t>Cliente</w:t>
            </w:r>
          </w:p>
        </w:tc>
        <w:tc>
          <w:tcPr>
            <w:tcW w:w="3456" w:type="dxa"/>
            <w:vAlign w:val="center"/>
          </w:tcPr>
          <w:p w14:paraId="56CD005D">
            <w:pPr>
              <w:spacing w:after="0" w:line="240" w:lineRule="auto"/>
            </w:pPr>
            <w:r>
              <w:rPr>
                <w:b w:val="0"/>
                <w:sz w:val="16"/>
              </w:rPr>
              <w:t>Comprar productos y, cuando corresponda, adquirir a crédito.</w:t>
            </w:r>
          </w:p>
        </w:tc>
        <w:tc>
          <w:tcPr>
            <w:tcW w:w="3456" w:type="dxa"/>
            <w:vAlign w:val="center"/>
          </w:tcPr>
          <w:p w14:paraId="016B61E6">
            <w:pPr>
              <w:spacing w:after="0" w:line="240" w:lineRule="auto"/>
            </w:pPr>
            <w:r>
              <w:rPr>
                <w:b w:val="0"/>
                <w:sz w:val="16"/>
              </w:rPr>
              <w:t>Puede quedar asociado a una venta.</w:t>
            </w:r>
          </w:p>
        </w:tc>
      </w:tr>
      <w:tr w14:paraId="09A67F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vAlign w:val="center"/>
          </w:tcPr>
          <w:p w14:paraId="69DA8B8E">
            <w:pPr>
              <w:spacing w:after="0" w:line="240" w:lineRule="auto"/>
            </w:pPr>
            <w:r>
              <w:rPr>
                <w:b w:val="0"/>
                <w:sz w:val="16"/>
              </w:rPr>
              <w:t>Proveedor</w:t>
            </w:r>
          </w:p>
        </w:tc>
        <w:tc>
          <w:tcPr>
            <w:tcW w:w="3456" w:type="dxa"/>
            <w:vAlign w:val="center"/>
          </w:tcPr>
          <w:p w14:paraId="032C6D44">
            <w:pPr>
              <w:spacing w:after="0" w:line="240" w:lineRule="auto"/>
            </w:pPr>
            <w:r>
              <w:rPr>
                <w:b w:val="0"/>
                <w:sz w:val="16"/>
              </w:rPr>
              <w:t>Suministrar productos y mantener información de contacto.</w:t>
            </w:r>
          </w:p>
        </w:tc>
        <w:tc>
          <w:tcPr>
            <w:tcW w:w="3456" w:type="dxa"/>
            <w:vAlign w:val="center"/>
          </w:tcPr>
          <w:p w14:paraId="34372694">
            <w:pPr>
              <w:spacing w:after="0" w:line="240" w:lineRule="auto"/>
            </w:pPr>
            <w:r>
              <w:rPr>
                <w:b w:val="0"/>
                <w:sz w:val="16"/>
              </w:rPr>
              <w:t>Datos de proveedores y CxP.</w:t>
            </w:r>
          </w:p>
        </w:tc>
      </w:tr>
      <w:tr w14:paraId="7504F8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vAlign w:val="center"/>
          </w:tcPr>
          <w:p w14:paraId="0E539437">
            <w:pPr>
              <w:spacing w:after="0" w:line="240" w:lineRule="auto"/>
            </w:pPr>
            <w:r>
              <w:rPr>
                <w:b w:val="0"/>
                <w:sz w:val="16"/>
              </w:rPr>
              <w:t>Gerente/propietario</w:t>
            </w:r>
          </w:p>
        </w:tc>
        <w:tc>
          <w:tcPr>
            <w:tcW w:w="3456" w:type="dxa"/>
            <w:vAlign w:val="center"/>
          </w:tcPr>
          <w:p w14:paraId="65DBAD26">
            <w:pPr>
              <w:spacing w:after="0" w:line="240" w:lineRule="auto"/>
            </w:pPr>
            <w:r>
              <w:rPr>
                <w:b w:val="0"/>
                <w:sz w:val="16"/>
              </w:rPr>
              <w:t>Consultar resultados y situación del negocio.</w:t>
            </w:r>
          </w:p>
        </w:tc>
        <w:tc>
          <w:tcPr>
            <w:tcW w:w="3456" w:type="dxa"/>
            <w:vAlign w:val="center"/>
          </w:tcPr>
          <w:p w14:paraId="148A5FA7">
            <w:pPr>
              <w:spacing w:after="0" w:line="240" w:lineRule="auto"/>
            </w:pPr>
            <w:r>
              <w:rPr>
                <w:b w:val="0"/>
                <w:sz w:val="16"/>
              </w:rPr>
              <w:t>Dashboard, reportes, caja, inventario y cartera.</w:t>
            </w:r>
          </w:p>
        </w:tc>
      </w:tr>
      <w:tr w14:paraId="1A35E8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vAlign w:val="center"/>
          </w:tcPr>
          <w:p w14:paraId="73812EFE">
            <w:pPr>
              <w:spacing w:after="0" w:line="240" w:lineRule="auto"/>
            </w:pPr>
            <w:r>
              <w:rPr>
                <w:b w:val="0"/>
                <w:sz w:val="16"/>
              </w:rPr>
              <w:t>Equipo de desarrollo</w:t>
            </w:r>
          </w:p>
        </w:tc>
        <w:tc>
          <w:tcPr>
            <w:tcW w:w="3456" w:type="dxa"/>
            <w:vAlign w:val="center"/>
          </w:tcPr>
          <w:p w14:paraId="123B72C9">
            <w:pPr>
              <w:spacing w:after="0" w:line="240" w:lineRule="auto"/>
            </w:pPr>
            <w:r>
              <w:rPr>
                <w:b w:val="0"/>
                <w:sz w:val="16"/>
              </w:rPr>
              <w:t>Construir, probar y documentar el sistema.</w:t>
            </w:r>
          </w:p>
        </w:tc>
        <w:tc>
          <w:tcPr>
            <w:tcW w:w="3456" w:type="dxa"/>
            <w:vAlign w:val="center"/>
          </w:tcPr>
          <w:p w14:paraId="00DE987E">
            <w:pPr>
              <w:spacing w:after="0" w:line="240" w:lineRule="auto"/>
            </w:pPr>
            <w:r>
              <w:rPr>
                <w:b w:val="0"/>
                <w:sz w:val="16"/>
              </w:rPr>
              <w:t>Código, BD, requisitos y entregables.</w:t>
            </w:r>
          </w:p>
        </w:tc>
      </w:tr>
      <w:tr w14:paraId="11DFBD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vAlign w:val="center"/>
          </w:tcPr>
          <w:p w14:paraId="5FD49B8E">
            <w:pPr>
              <w:spacing w:after="0" w:line="240" w:lineRule="auto"/>
            </w:pPr>
            <w:r>
              <w:rPr>
                <w:b w:val="0"/>
                <w:sz w:val="16"/>
              </w:rPr>
              <w:t>Instructor/evaluador</w:t>
            </w:r>
          </w:p>
        </w:tc>
        <w:tc>
          <w:tcPr>
            <w:tcW w:w="3456" w:type="dxa"/>
            <w:vAlign w:val="center"/>
          </w:tcPr>
          <w:p w14:paraId="057B4667">
            <w:pPr>
              <w:spacing w:after="0" w:line="240" w:lineRule="auto"/>
            </w:pPr>
            <w:r>
              <w:rPr>
                <w:b w:val="0"/>
                <w:sz w:val="16"/>
              </w:rPr>
              <w:t>Verificar cumplimiento académico.</w:t>
            </w:r>
          </w:p>
        </w:tc>
        <w:tc>
          <w:tcPr>
            <w:tcW w:w="3456" w:type="dxa"/>
            <w:vAlign w:val="center"/>
          </w:tcPr>
          <w:p w14:paraId="5096053F">
            <w:pPr>
              <w:spacing w:after="0" w:line="240" w:lineRule="auto"/>
            </w:pPr>
            <w:r>
              <w:rPr>
                <w:b w:val="0"/>
                <w:sz w:val="16"/>
              </w:rPr>
              <w:t>Documentación, evidencias y sustentación.</w:t>
            </w:r>
          </w:p>
        </w:tc>
      </w:tr>
    </w:tbl>
    <w:p w14:paraId="497A60CC">
      <w:pPr>
        <w:pStyle w:val="2"/>
        <w:spacing w:before="160" w:after="80"/>
      </w:pPr>
      <w:r>
        <w:t>10. Requerimientos funcionales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56"/>
        <w:gridCol w:w="3456"/>
        <w:gridCol w:w="3456"/>
      </w:tblGrid>
      <w:tr w14:paraId="124556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shd w:val="clear" w:color="auto" w:fill="D9E2F3"/>
            <w:vAlign w:val="center"/>
          </w:tcPr>
          <w:p w14:paraId="49154A3A">
            <w:pPr>
              <w:spacing w:after="0" w:line="240" w:lineRule="auto"/>
            </w:pPr>
            <w:r>
              <w:rPr>
                <w:b/>
                <w:sz w:val="15"/>
              </w:rPr>
              <w:t>ID</w:t>
            </w:r>
          </w:p>
        </w:tc>
        <w:tc>
          <w:tcPr>
            <w:tcW w:w="3456" w:type="dxa"/>
            <w:shd w:val="clear" w:color="auto" w:fill="D9E2F3"/>
            <w:vAlign w:val="center"/>
          </w:tcPr>
          <w:p w14:paraId="7A663439">
            <w:pPr>
              <w:spacing w:after="0" w:line="240" w:lineRule="auto"/>
            </w:pPr>
            <w:r>
              <w:rPr>
                <w:b/>
                <w:sz w:val="15"/>
              </w:rPr>
              <w:t>Requerimiento</w:t>
            </w:r>
          </w:p>
        </w:tc>
        <w:tc>
          <w:tcPr>
            <w:tcW w:w="3456" w:type="dxa"/>
            <w:shd w:val="clear" w:color="auto" w:fill="D9E2F3"/>
            <w:vAlign w:val="center"/>
          </w:tcPr>
          <w:p w14:paraId="4F74EE67">
            <w:pPr>
              <w:spacing w:after="0" w:line="240" w:lineRule="auto"/>
            </w:pPr>
            <w:r>
              <w:rPr>
                <w:b/>
                <w:sz w:val="15"/>
              </w:rPr>
              <w:t>Estado</w:t>
            </w:r>
          </w:p>
        </w:tc>
      </w:tr>
      <w:tr w14:paraId="2346DB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vAlign w:val="center"/>
          </w:tcPr>
          <w:p w14:paraId="4756C294">
            <w:pPr>
              <w:spacing w:after="0" w:line="240" w:lineRule="auto"/>
            </w:pPr>
            <w:r>
              <w:rPr>
                <w:b w:val="0"/>
                <w:sz w:val="15"/>
              </w:rPr>
              <w:t>RF01</w:t>
            </w:r>
          </w:p>
        </w:tc>
        <w:tc>
          <w:tcPr>
            <w:tcW w:w="3456" w:type="dxa"/>
            <w:vAlign w:val="center"/>
          </w:tcPr>
          <w:p w14:paraId="5ACD0E3A">
            <w:pPr>
              <w:spacing w:after="0" w:line="240" w:lineRule="auto"/>
            </w:pPr>
            <w:r>
              <w:rPr>
                <w:b w:val="0"/>
                <w:sz w:val="15"/>
              </w:rPr>
              <w:t>Iniciar sesión con usuario y contraseña.</w:t>
            </w:r>
          </w:p>
        </w:tc>
        <w:tc>
          <w:tcPr>
            <w:tcW w:w="3456" w:type="dxa"/>
            <w:vAlign w:val="center"/>
          </w:tcPr>
          <w:p w14:paraId="16BFCE50">
            <w:pPr>
              <w:spacing w:after="0" w:line="240" w:lineRule="auto"/>
            </w:pPr>
            <w:r>
              <w:rPr>
                <w:b w:val="0"/>
                <w:sz w:val="15"/>
              </w:rPr>
              <w:t>Implementado</w:t>
            </w:r>
          </w:p>
        </w:tc>
      </w:tr>
      <w:tr w14:paraId="7EBB20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vAlign w:val="center"/>
          </w:tcPr>
          <w:p w14:paraId="598EB242">
            <w:pPr>
              <w:spacing w:after="0" w:line="240" w:lineRule="auto"/>
            </w:pPr>
            <w:r>
              <w:rPr>
                <w:b w:val="0"/>
                <w:sz w:val="15"/>
              </w:rPr>
              <w:t>RF02</w:t>
            </w:r>
          </w:p>
        </w:tc>
        <w:tc>
          <w:tcPr>
            <w:tcW w:w="3456" w:type="dxa"/>
            <w:vAlign w:val="center"/>
          </w:tcPr>
          <w:p w14:paraId="380D3629">
            <w:pPr>
              <w:spacing w:after="0" w:line="240" w:lineRule="auto"/>
            </w:pPr>
            <w:r>
              <w:rPr>
                <w:b w:val="0"/>
                <w:sz w:val="15"/>
              </w:rPr>
              <w:t>Validar usuario activo y contraseña.</w:t>
            </w:r>
          </w:p>
        </w:tc>
        <w:tc>
          <w:tcPr>
            <w:tcW w:w="3456" w:type="dxa"/>
            <w:vAlign w:val="center"/>
          </w:tcPr>
          <w:p w14:paraId="01DE0072">
            <w:pPr>
              <w:spacing w:after="0" w:line="240" w:lineRule="auto"/>
            </w:pPr>
            <w:r>
              <w:rPr>
                <w:b w:val="0"/>
                <w:sz w:val="15"/>
              </w:rPr>
              <w:t>Implementado</w:t>
            </w:r>
          </w:p>
        </w:tc>
      </w:tr>
      <w:tr w14:paraId="4A2A8D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vAlign w:val="center"/>
          </w:tcPr>
          <w:p w14:paraId="6B83957A">
            <w:pPr>
              <w:spacing w:after="0" w:line="240" w:lineRule="auto"/>
            </w:pPr>
            <w:r>
              <w:rPr>
                <w:b w:val="0"/>
                <w:sz w:val="15"/>
              </w:rPr>
              <w:t>RF03</w:t>
            </w:r>
          </w:p>
        </w:tc>
        <w:tc>
          <w:tcPr>
            <w:tcW w:w="3456" w:type="dxa"/>
            <w:vAlign w:val="center"/>
          </w:tcPr>
          <w:p w14:paraId="239E5AEB">
            <w:pPr>
              <w:spacing w:after="0" w:line="240" w:lineRule="auto"/>
            </w:pPr>
            <w:r>
              <w:rPr>
                <w:b w:val="0"/>
                <w:sz w:val="15"/>
              </w:rPr>
              <w:t>Mostrar menú según rol.</w:t>
            </w:r>
          </w:p>
        </w:tc>
        <w:tc>
          <w:tcPr>
            <w:tcW w:w="3456" w:type="dxa"/>
            <w:vAlign w:val="center"/>
          </w:tcPr>
          <w:p w14:paraId="6FC029E6">
            <w:pPr>
              <w:spacing w:after="0" w:line="240" w:lineRule="auto"/>
            </w:pPr>
            <w:r>
              <w:rPr>
                <w:b w:val="0"/>
                <w:sz w:val="15"/>
              </w:rPr>
              <w:t>Implementado</w:t>
            </w:r>
          </w:p>
        </w:tc>
      </w:tr>
      <w:tr w14:paraId="43EB36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vAlign w:val="center"/>
          </w:tcPr>
          <w:p w14:paraId="2674167A">
            <w:pPr>
              <w:spacing w:after="0" w:line="240" w:lineRule="auto"/>
            </w:pPr>
            <w:r>
              <w:rPr>
                <w:b w:val="0"/>
                <w:sz w:val="15"/>
              </w:rPr>
              <w:t>RF04</w:t>
            </w:r>
          </w:p>
        </w:tc>
        <w:tc>
          <w:tcPr>
            <w:tcW w:w="3456" w:type="dxa"/>
            <w:vAlign w:val="center"/>
          </w:tcPr>
          <w:p w14:paraId="345CD871">
            <w:pPr>
              <w:spacing w:after="0" w:line="240" w:lineRule="auto"/>
            </w:pPr>
            <w:r>
              <w:rPr>
                <w:b w:val="0"/>
                <w:sz w:val="15"/>
              </w:rPr>
              <w:t>Cerrar sesión.</w:t>
            </w:r>
          </w:p>
        </w:tc>
        <w:tc>
          <w:tcPr>
            <w:tcW w:w="3456" w:type="dxa"/>
            <w:vAlign w:val="center"/>
          </w:tcPr>
          <w:p w14:paraId="2E1BA710">
            <w:pPr>
              <w:spacing w:after="0" w:line="240" w:lineRule="auto"/>
            </w:pPr>
            <w:r>
              <w:rPr>
                <w:b w:val="0"/>
                <w:sz w:val="15"/>
              </w:rPr>
              <w:t>Implementado</w:t>
            </w:r>
          </w:p>
        </w:tc>
      </w:tr>
      <w:tr w14:paraId="656B4E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vAlign w:val="center"/>
          </w:tcPr>
          <w:p w14:paraId="5CCA4673">
            <w:pPr>
              <w:spacing w:after="0" w:line="240" w:lineRule="auto"/>
            </w:pPr>
            <w:r>
              <w:rPr>
                <w:b w:val="0"/>
                <w:sz w:val="15"/>
              </w:rPr>
              <w:t>RF05</w:t>
            </w:r>
          </w:p>
        </w:tc>
        <w:tc>
          <w:tcPr>
            <w:tcW w:w="3456" w:type="dxa"/>
            <w:vAlign w:val="center"/>
          </w:tcPr>
          <w:p w14:paraId="3A215BDB">
            <w:pPr>
              <w:spacing w:after="0" w:line="240" w:lineRule="auto"/>
            </w:pPr>
            <w:r>
              <w:rPr>
                <w:b w:val="0"/>
                <w:sz w:val="15"/>
              </w:rPr>
              <w:t>Registrar productos.</w:t>
            </w:r>
          </w:p>
        </w:tc>
        <w:tc>
          <w:tcPr>
            <w:tcW w:w="3456" w:type="dxa"/>
            <w:vAlign w:val="center"/>
          </w:tcPr>
          <w:p w14:paraId="4D4BC03E">
            <w:pPr>
              <w:spacing w:after="0" w:line="240" w:lineRule="auto"/>
            </w:pPr>
            <w:r>
              <w:rPr>
                <w:b w:val="0"/>
                <w:sz w:val="15"/>
              </w:rPr>
              <w:t>Implementado</w:t>
            </w:r>
          </w:p>
        </w:tc>
      </w:tr>
      <w:tr w14:paraId="75D4F5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vAlign w:val="center"/>
          </w:tcPr>
          <w:p w14:paraId="3F38AE3E">
            <w:pPr>
              <w:spacing w:after="0" w:line="240" w:lineRule="auto"/>
            </w:pPr>
            <w:r>
              <w:rPr>
                <w:b w:val="0"/>
                <w:sz w:val="15"/>
              </w:rPr>
              <w:t>RF06</w:t>
            </w:r>
          </w:p>
        </w:tc>
        <w:tc>
          <w:tcPr>
            <w:tcW w:w="3456" w:type="dxa"/>
            <w:vAlign w:val="center"/>
          </w:tcPr>
          <w:p w14:paraId="4D6176D8">
            <w:pPr>
              <w:spacing w:after="0" w:line="240" w:lineRule="auto"/>
            </w:pPr>
            <w:r>
              <w:rPr>
                <w:b w:val="0"/>
                <w:sz w:val="15"/>
              </w:rPr>
              <w:t>Actualizar productos.</w:t>
            </w:r>
          </w:p>
        </w:tc>
        <w:tc>
          <w:tcPr>
            <w:tcW w:w="3456" w:type="dxa"/>
            <w:vAlign w:val="center"/>
          </w:tcPr>
          <w:p w14:paraId="475DDE12">
            <w:pPr>
              <w:spacing w:after="0" w:line="240" w:lineRule="auto"/>
            </w:pPr>
            <w:r>
              <w:rPr>
                <w:b w:val="0"/>
                <w:sz w:val="15"/>
              </w:rPr>
              <w:t>Implementado</w:t>
            </w:r>
          </w:p>
        </w:tc>
      </w:tr>
      <w:tr w14:paraId="276B72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vAlign w:val="center"/>
          </w:tcPr>
          <w:p w14:paraId="00EE7860">
            <w:pPr>
              <w:spacing w:after="0" w:line="240" w:lineRule="auto"/>
            </w:pPr>
            <w:r>
              <w:rPr>
                <w:b w:val="0"/>
                <w:sz w:val="15"/>
              </w:rPr>
              <w:t>RF07</w:t>
            </w:r>
          </w:p>
        </w:tc>
        <w:tc>
          <w:tcPr>
            <w:tcW w:w="3456" w:type="dxa"/>
            <w:vAlign w:val="center"/>
          </w:tcPr>
          <w:p w14:paraId="33E32680">
            <w:pPr>
              <w:spacing w:after="0" w:line="240" w:lineRule="auto"/>
            </w:pPr>
            <w:r>
              <w:rPr>
                <w:b w:val="0"/>
                <w:sz w:val="15"/>
              </w:rPr>
              <w:t>Desactivar/eliminar productos del catálogo.</w:t>
            </w:r>
          </w:p>
        </w:tc>
        <w:tc>
          <w:tcPr>
            <w:tcW w:w="3456" w:type="dxa"/>
            <w:vAlign w:val="center"/>
          </w:tcPr>
          <w:p w14:paraId="62D1F058">
            <w:pPr>
              <w:spacing w:after="0" w:line="240" w:lineRule="auto"/>
            </w:pPr>
            <w:r>
              <w:rPr>
                <w:b w:val="0"/>
                <w:sz w:val="15"/>
              </w:rPr>
              <w:t>Implementado</w:t>
            </w:r>
          </w:p>
        </w:tc>
      </w:tr>
      <w:tr w14:paraId="355ECA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vAlign w:val="center"/>
          </w:tcPr>
          <w:p w14:paraId="5FED30E8">
            <w:pPr>
              <w:spacing w:after="0" w:line="240" w:lineRule="auto"/>
            </w:pPr>
            <w:r>
              <w:rPr>
                <w:b w:val="0"/>
                <w:sz w:val="15"/>
              </w:rPr>
              <w:t>RF08</w:t>
            </w:r>
          </w:p>
        </w:tc>
        <w:tc>
          <w:tcPr>
            <w:tcW w:w="3456" w:type="dxa"/>
            <w:vAlign w:val="center"/>
          </w:tcPr>
          <w:p w14:paraId="6C1B13D8">
            <w:pPr>
              <w:spacing w:after="0" w:line="240" w:lineRule="auto"/>
            </w:pPr>
            <w:r>
              <w:rPr>
                <w:b w:val="0"/>
                <w:sz w:val="15"/>
              </w:rPr>
              <w:t>Consultar y buscar productos.</w:t>
            </w:r>
          </w:p>
        </w:tc>
        <w:tc>
          <w:tcPr>
            <w:tcW w:w="3456" w:type="dxa"/>
            <w:vAlign w:val="center"/>
          </w:tcPr>
          <w:p w14:paraId="7322D91F">
            <w:pPr>
              <w:spacing w:after="0" w:line="240" w:lineRule="auto"/>
            </w:pPr>
            <w:r>
              <w:rPr>
                <w:b w:val="0"/>
                <w:sz w:val="15"/>
              </w:rPr>
              <w:t>Implementado</w:t>
            </w:r>
          </w:p>
        </w:tc>
      </w:tr>
      <w:tr w14:paraId="634285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vAlign w:val="center"/>
          </w:tcPr>
          <w:p w14:paraId="28C37FE0">
            <w:pPr>
              <w:spacing w:after="0" w:line="240" w:lineRule="auto"/>
            </w:pPr>
            <w:r>
              <w:rPr>
                <w:b w:val="0"/>
                <w:sz w:val="15"/>
              </w:rPr>
              <w:t>RF09</w:t>
            </w:r>
          </w:p>
        </w:tc>
        <w:tc>
          <w:tcPr>
            <w:tcW w:w="3456" w:type="dxa"/>
            <w:vAlign w:val="center"/>
          </w:tcPr>
          <w:p w14:paraId="45B2B220">
            <w:pPr>
              <w:spacing w:after="0" w:line="240" w:lineRule="auto"/>
            </w:pPr>
            <w:r>
              <w:rPr>
                <w:b w:val="0"/>
                <w:sz w:val="15"/>
              </w:rPr>
              <w:t>Gestionar categorías.</w:t>
            </w:r>
          </w:p>
        </w:tc>
        <w:tc>
          <w:tcPr>
            <w:tcW w:w="3456" w:type="dxa"/>
            <w:vAlign w:val="center"/>
          </w:tcPr>
          <w:p w14:paraId="024499DA">
            <w:pPr>
              <w:spacing w:after="0" w:line="240" w:lineRule="auto"/>
            </w:pPr>
            <w:r>
              <w:rPr>
                <w:b w:val="0"/>
                <w:sz w:val="15"/>
              </w:rPr>
              <w:t>Implementado en BD / interfaz según versión</w:t>
            </w:r>
          </w:p>
        </w:tc>
      </w:tr>
      <w:tr w14:paraId="3190AF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vAlign w:val="center"/>
          </w:tcPr>
          <w:p w14:paraId="60558815">
            <w:pPr>
              <w:spacing w:after="0" w:line="240" w:lineRule="auto"/>
            </w:pPr>
            <w:r>
              <w:rPr>
                <w:b w:val="0"/>
                <w:sz w:val="15"/>
              </w:rPr>
              <w:t>RF10</w:t>
            </w:r>
          </w:p>
        </w:tc>
        <w:tc>
          <w:tcPr>
            <w:tcW w:w="3456" w:type="dxa"/>
            <w:vAlign w:val="center"/>
          </w:tcPr>
          <w:p w14:paraId="68C80B2D">
            <w:pPr>
              <w:spacing w:after="0" w:line="240" w:lineRule="auto"/>
            </w:pPr>
            <w:r>
              <w:rPr>
                <w:b w:val="0"/>
                <w:sz w:val="15"/>
              </w:rPr>
              <w:t>Gestionar proveedores.</w:t>
            </w:r>
          </w:p>
        </w:tc>
        <w:tc>
          <w:tcPr>
            <w:tcW w:w="3456" w:type="dxa"/>
            <w:vAlign w:val="center"/>
          </w:tcPr>
          <w:p w14:paraId="3CFDD2BE">
            <w:pPr>
              <w:spacing w:after="0" w:line="240" w:lineRule="auto"/>
            </w:pPr>
            <w:r>
              <w:rPr>
                <w:b w:val="0"/>
                <w:sz w:val="15"/>
              </w:rPr>
              <w:t>Implementado</w:t>
            </w:r>
          </w:p>
        </w:tc>
      </w:tr>
      <w:tr w14:paraId="4FA9C3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vAlign w:val="center"/>
          </w:tcPr>
          <w:p w14:paraId="4F0EC7C4">
            <w:pPr>
              <w:spacing w:after="0" w:line="240" w:lineRule="auto"/>
            </w:pPr>
            <w:r>
              <w:rPr>
                <w:b w:val="0"/>
                <w:sz w:val="15"/>
              </w:rPr>
              <w:t>RF11</w:t>
            </w:r>
          </w:p>
        </w:tc>
        <w:tc>
          <w:tcPr>
            <w:tcW w:w="3456" w:type="dxa"/>
            <w:vAlign w:val="center"/>
          </w:tcPr>
          <w:p w14:paraId="4CFEEB7E">
            <w:pPr>
              <w:spacing w:after="0" w:line="240" w:lineRule="auto"/>
            </w:pPr>
            <w:r>
              <w:rPr>
                <w:b w:val="0"/>
                <w:sz w:val="15"/>
              </w:rPr>
              <w:t>Gestionar clientes.</w:t>
            </w:r>
          </w:p>
        </w:tc>
        <w:tc>
          <w:tcPr>
            <w:tcW w:w="3456" w:type="dxa"/>
            <w:vAlign w:val="center"/>
          </w:tcPr>
          <w:p w14:paraId="22CD97B4">
            <w:pPr>
              <w:spacing w:after="0" w:line="240" w:lineRule="auto"/>
            </w:pPr>
            <w:r>
              <w:rPr>
                <w:b w:val="0"/>
                <w:sz w:val="15"/>
              </w:rPr>
              <w:t>Implementado</w:t>
            </w:r>
          </w:p>
        </w:tc>
      </w:tr>
      <w:tr w14:paraId="04953D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vAlign w:val="center"/>
          </w:tcPr>
          <w:p w14:paraId="68AB02B2">
            <w:pPr>
              <w:spacing w:after="0" w:line="240" w:lineRule="auto"/>
            </w:pPr>
            <w:r>
              <w:rPr>
                <w:b w:val="0"/>
                <w:sz w:val="15"/>
              </w:rPr>
              <w:t>RF12</w:t>
            </w:r>
          </w:p>
        </w:tc>
        <w:tc>
          <w:tcPr>
            <w:tcW w:w="3456" w:type="dxa"/>
            <w:vAlign w:val="center"/>
          </w:tcPr>
          <w:p w14:paraId="1C16C198">
            <w:pPr>
              <w:spacing w:after="0" w:line="240" w:lineRule="auto"/>
            </w:pPr>
            <w:r>
              <w:rPr>
                <w:b w:val="0"/>
                <w:sz w:val="15"/>
              </w:rPr>
              <w:t>Iniciar una nueva venta.</w:t>
            </w:r>
          </w:p>
        </w:tc>
        <w:tc>
          <w:tcPr>
            <w:tcW w:w="3456" w:type="dxa"/>
            <w:vAlign w:val="center"/>
          </w:tcPr>
          <w:p w14:paraId="2F637BD8">
            <w:pPr>
              <w:spacing w:after="0" w:line="240" w:lineRule="auto"/>
            </w:pPr>
            <w:r>
              <w:rPr>
                <w:b w:val="0"/>
                <w:sz w:val="15"/>
              </w:rPr>
              <w:t>Implementado</w:t>
            </w:r>
          </w:p>
        </w:tc>
      </w:tr>
      <w:tr w14:paraId="05F50D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vAlign w:val="center"/>
          </w:tcPr>
          <w:p w14:paraId="0FA9EC1D">
            <w:pPr>
              <w:spacing w:after="0" w:line="240" w:lineRule="auto"/>
            </w:pPr>
            <w:r>
              <w:rPr>
                <w:b w:val="0"/>
                <w:sz w:val="15"/>
              </w:rPr>
              <w:t>RF13</w:t>
            </w:r>
          </w:p>
        </w:tc>
        <w:tc>
          <w:tcPr>
            <w:tcW w:w="3456" w:type="dxa"/>
            <w:vAlign w:val="center"/>
          </w:tcPr>
          <w:p w14:paraId="4405514F">
            <w:pPr>
              <w:spacing w:after="0" w:line="240" w:lineRule="auto"/>
            </w:pPr>
            <w:r>
              <w:rPr>
                <w:b w:val="0"/>
                <w:sz w:val="15"/>
              </w:rPr>
              <w:t>Buscar producto por nombre, código o código de barras.</w:t>
            </w:r>
          </w:p>
        </w:tc>
        <w:tc>
          <w:tcPr>
            <w:tcW w:w="3456" w:type="dxa"/>
            <w:vAlign w:val="center"/>
          </w:tcPr>
          <w:p w14:paraId="245568D6">
            <w:pPr>
              <w:spacing w:after="0" w:line="240" w:lineRule="auto"/>
            </w:pPr>
            <w:r>
              <w:rPr>
                <w:b w:val="0"/>
                <w:sz w:val="15"/>
              </w:rPr>
              <w:t>Implementado</w:t>
            </w:r>
          </w:p>
        </w:tc>
      </w:tr>
      <w:tr w14:paraId="467397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vAlign w:val="center"/>
          </w:tcPr>
          <w:p w14:paraId="301A9EE6">
            <w:pPr>
              <w:spacing w:after="0" w:line="240" w:lineRule="auto"/>
            </w:pPr>
            <w:r>
              <w:rPr>
                <w:b w:val="0"/>
                <w:sz w:val="15"/>
              </w:rPr>
              <w:t>RF14</w:t>
            </w:r>
          </w:p>
        </w:tc>
        <w:tc>
          <w:tcPr>
            <w:tcW w:w="3456" w:type="dxa"/>
            <w:vAlign w:val="center"/>
          </w:tcPr>
          <w:p w14:paraId="35A113B8">
            <w:pPr>
              <w:spacing w:after="0" w:line="240" w:lineRule="auto"/>
            </w:pPr>
            <w:r>
              <w:rPr>
                <w:b w:val="0"/>
                <w:sz w:val="15"/>
              </w:rPr>
              <w:t>Agregar productos y cantidades al carrito.</w:t>
            </w:r>
          </w:p>
        </w:tc>
        <w:tc>
          <w:tcPr>
            <w:tcW w:w="3456" w:type="dxa"/>
            <w:vAlign w:val="center"/>
          </w:tcPr>
          <w:p w14:paraId="7DB4D8D2">
            <w:pPr>
              <w:spacing w:after="0" w:line="240" w:lineRule="auto"/>
            </w:pPr>
            <w:r>
              <w:rPr>
                <w:b w:val="0"/>
                <w:sz w:val="15"/>
              </w:rPr>
              <w:t>Implementado</w:t>
            </w:r>
          </w:p>
        </w:tc>
      </w:tr>
      <w:tr w14:paraId="4ACC7A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vAlign w:val="center"/>
          </w:tcPr>
          <w:p w14:paraId="723BF34A">
            <w:pPr>
              <w:spacing w:after="0" w:line="240" w:lineRule="auto"/>
            </w:pPr>
            <w:r>
              <w:rPr>
                <w:b w:val="0"/>
                <w:sz w:val="15"/>
              </w:rPr>
              <w:t>RF15</w:t>
            </w:r>
          </w:p>
        </w:tc>
        <w:tc>
          <w:tcPr>
            <w:tcW w:w="3456" w:type="dxa"/>
            <w:vAlign w:val="center"/>
          </w:tcPr>
          <w:p w14:paraId="7DF19568">
            <w:pPr>
              <w:spacing w:after="0" w:line="240" w:lineRule="auto"/>
            </w:pPr>
            <w:r>
              <w:rPr>
                <w:b w:val="0"/>
                <w:sz w:val="15"/>
              </w:rPr>
              <w:t>Corregir, eliminar o vaciar líneas del carrito antes de cobrar.</w:t>
            </w:r>
          </w:p>
        </w:tc>
        <w:tc>
          <w:tcPr>
            <w:tcW w:w="3456" w:type="dxa"/>
            <w:vAlign w:val="center"/>
          </w:tcPr>
          <w:p w14:paraId="7741DE36">
            <w:pPr>
              <w:spacing w:after="0" w:line="240" w:lineRule="auto"/>
            </w:pPr>
            <w:r>
              <w:rPr>
                <w:b w:val="0"/>
                <w:sz w:val="15"/>
              </w:rPr>
              <w:t>Implementado</w:t>
            </w:r>
          </w:p>
        </w:tc>
      </w:tr>
      <w:tr w14:paraId="4FD4B7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vAlign w:val="center"/>
          </w:tcPr>
          <w:p w14:paraId="3382B943">
            <w:pPr>
              <w:spacing w:after="0" w:line="240" w:lineRule="auto"/>
            </w:pPr>
            <w:r>
              <w:rPr>
                <w:b w:val="0"/>
                <w:sz w:val="15"/>
              </w:rPr>
              <w:t>RF16</w:t>
            </w:r>
          </w:p>
        </w:tc>
        <w:tc>
          <w:tcPr>
            <w:tcW w:w="3456" w:type="dxa"/>
            <w:vAlign w:val="center"/>
          </w:tcPr>
          <w:p w14:paraId="7D547A28">
            <w:pPr>
              <w:spacing w:after="0" w:line="240" w:lineRule="auto"/>
            </w:pPr>
            <w:r>
              <w:rPr>
                <w:b w:val="0"/>
                <w:sz w:val="15"/>
              </w:rPr>
              <w:t>Calcular subtotal, descuento, impuesto y total.</w:t>
            </w:r>
          </w:p>
        </w:tc>
        <w:tc>
          <w:tcPr>
            <w:tcW w:w="3456" w:type="dxa"/>
            <w:vAlign w:val="center"/>
          </w:tcPr>
          <w:p w14:paraId="671752A3">
            <w:pPr>
              <w:spacing w:after="0" w:line="240" w:lineRule="auto"/>
            </w:pPr>
            <w:r>
              <w:rPr>
                <w:b w:val="0"/>
                <w:sz w:val="15"/>
              </w:rPr>
              <w:t>Implementado</w:t>
            </w:r>
          </w:p>
        </w:tc>
      </w:tr>
      <w:tr w14:paraId="637BE6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vAlign w:val="center"/>
          </w:tcPr>
          <w:p w14:paraId="6DC2E180">
            <w:pPr>
              <w:spacing w:after="0" w:line="240" w:lineRule="auto"/>
            </w:pPr>
            <w:r>
              <w:rPr>
                <w:b w:val="0"/>
                <w:sz w:val="15"/>
              </w:rPr>
              <w:t>RF17</w:t>
            </w:r>
          </w:p>
        </w:tc>
        <w:tc>
          <w:tcPr>
            <w:tcW w:w="3456" w:type="dxa"/>
            <w:vAlign w:val="center"/>
          </w:tcPr>
          <w:p w14:paraId="3CD5AE96">
            <w:pPr>
              <w:spacing w:after="0" w:line="240" w:lineRule="auto"/>
            </w:pPr>
            <w:r>
              <w:rPr>
                <w:b w:val="0"/>
                <w:sz w:val="15"/>
              </w:rPr>
              <w:t>Registrar cliente identificado o venta libre.</w:t>
            </w:r>
          </w:p>
        </w:tc>
        <w:tc>
          <w:tcPr>
            <w:tcW w:w="3456" w:type="dxa"/>
            <w:vAlign w:val="center"/>
          </w:tcPr>
          <w:p w14:paraId="583E5703">
            <w:pPr>
              <w:spacing w:after="0" w:line="240" w:lineRule="auto"/>
            </w:pPr>
            <w:r>
              <w:rPr>
                <w:b w:val="0"/>
                <w:sz w:val="15"/>
              </w:rPr>
              <w:t>Implementado</w:t>
            </w:r>
          </w:p>
        </w:tc>
      </w:tr>
      <w:tr w14:paraId="67B66E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vAlign w:val="center"/>
          </w:tcPr>
          <w:p w14:paraId="3DE23ACE">
            <w:pPr>
              <w:spacing w:after="0" w:line="240" w:lineRule="auto"/>
            </w:pPr>
            <w:r>
              <w:rPr>
                <w:b w:val="0"/>
                <w:sz w:val="15"/>
              </w:rPr>
              <w:t>RF18</w:t>
            </w:r>
          </w:p>
        </w:tc>
        <w:tc>
          <w:tcPr>
            <w:tcW w:w="3456" w:type="dxa"/>
            <w:vAlign w:val="center"/>
          </w:tcPr>
          <w:p w14:paraId="7F378697">
            <w:pPr>
              <w:spacing w:after="0" w:line="240" w:lineRule="auto"/>
            </w:pPr>
            <w:r>
              <w:rPr>
                <w:b w:val="0"/>
                <w:sz w:val="15"/>
              </w:rPr>
              <w:t>Seleccionar método de pago y calcular recibido/cambio.</w:t>
            </w:r>
          </w:p>
        </w:tc>
        <w:tc>
          <w:tcPr>
            <w:tcW w:w="3456" w:type="dxa"/>
            <w:vAlign w:val="center"/>
          </w:tcPr>
          <w:p w14:paraId="5404B156">
            <w:pPr>
              <w:spacing w:after="0" w:line="240" w:lineRule="auto"/>
            </w:pPr>
            <w:r>
              <w:rPr>
                <w:b w:val="0"/>
                <w:sz w:val="15"/>
              </w:rPr>
              <w:t>Implementado</w:t>
            </w:r>
          </w:p>
        </w:tc>
      </w:tr>
      <w:tr w14:paraId="7934F2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vAlign w:val="center"/>
          </w:tcPr>
          <w:p w14:paraId="747DB355">
            <w:pPr>
              <w:spacing w:after="0" w:line="240" w:lineRule="auto"/>
            </w:pPr>
            <w:r>
              <w:rPr>
                <w:b w:val="0"/>
                <w:sz w:val="15"/>
              </w:rPr>
              <w:t>RF19</w:t>
            </w:r>
          </w:p>
        </w:tc>
        <w:tc>
          <w:tcPr>
            <w:tcW w:w="3456" w:type="dxa"/>
            <w:vAlign w:val="center"/>
          </w:tcPr>
          <w:p w14:paraId="69024B61">
            <w:pPr>
              <w:spacing w:after="0" w:line="240" w:lineRule="auto"/>
            </w:pPr>
            <w:r>
              <w:rPr>
                <w:b w:val="0"/>
                <w:sz w:val="15"/>
              </w:rPr>
              <w:t>Registrar venta y descontar inventario.</w:t>
            </w:r>
          </w:p>
        </w:tc>
        <w:tc>
          <w:tcPr>
            <w:tcW w:w="3456" w:type="dxa"/>
            <w:vAlign w:val="center"/>
          </w:tcPr>
          <w:p w14:paraId="2E289D25">
            <w:pPr>
              <w:spacing w:after="0" w:line="240" w:lineRule="auto"/>
            </w:pPr>
            <w:r>
              <w:rPr>
                <w:b w:val="0"/>
                <w:sz w:val="15"/>
              </w:rPr>
              <w:t>Implementado</w:t>
            </w:r>
          </w:p>
        </w:tc>
      </w:tr>
      <w:tr w14:paraId="285A5C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vAlign w:val="center"/>
          </w:tcPr>
          <w:p w14:paraId="058B76AF">
            <w:pPr>
              <w:spacing w:after="0" w:line="240" w:lineRule="auto"/>
            </w:pPr>
            <w:r>
              <w:rPr>
                <w:b w:val="0"/>
                <w:sz w:val="15"/>
              </w:rPr>
              <w:t>RF20</w:t>
            </w:r>
          </w:p>
        </w:tc>
        <w:tc>
          <w:tcPr>
            <w:tcW w:w="3456" w:type="dxa"/>
            <w:vAlign w:val="center"/>
          </w:tcPr>
          <w:p w14:paraId="7A216AE7">
            <w:pPr>
              <w:spacing w:after="0" w:line="240" w:lineRule="auto"/>
            </w:pPr>
            <w:r>
              <w:rPr>
                <w:b w:val="0"/>
                <w:sz w:val="15"/>
              </w:rPr>
              <w:t>Generar factura/comprobante de la venta.</w:t>
            </w:r>
          </w:p>
        </w:tc>
        <w:tc>
          <w:tcPr>
            <w:tcW w:w="3456" w:type="dxa"/>
            <w:vAlign w:val="center"/>
          </w:tcPr>
          <w:p w14:paraId="28543B15">
            <w:pPr>
              <w:spacing w:after="0" w:line="240" w:lineRule="auto"/>
            </w:pPr>
            <w:r>
              <w:rPr>
                <w:b w:val="0"/>
                <w:sz w:val="15"/>
              </w:rPr>
              <w:t>Implementado</w:t>
            </w:r>
          </w:p>
        </w:tc>
      </w:tr>
      <w:tr w14:paraId="67B643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vAlign w:val="center"/>
          </w:tcPr>
          <w:p w14:paraId="34E2530D">
            <w:pPr>
              <w:spacing w:after="0" w:line="240" w:lineRule="auto"/>
            </w:pPr>
            <w:r>
              <w:rPr>
                <w:b w:val="0"/>
                <w:sz w:val="15"/>
              </w:rPr>
              <w:t>RF21</w:t>
            </w:r>
          </w:p>
        </w:tc>
        <w:tc>
          <w:tcPr>
            <w:tcW w:w="3456" w:type="dxa"/>
            <w:vAlign w:val="center"/>
          </w:tcPr>
          <w:p w14:paraId="6BE27D0A">
            <w:pPr>
              <w:spacing w:after="0" w:line="240" w:lineRule="auto"/>
            </w:pPr>
            <w:r>
              <w:rPr>
                <w:b w:val="0"/>
                <w:sz w:val="15"/>
              </w:rPr>
              <w:t>Anular una factura conservando el historial.</w:t>
            </w:r>
          </w:p>
        </w:tc>
        <w:tc>
          <w:tcPr>
            <w:tcW w:w="3456" w:type="dxa"/>
            <w:vAlign w:val="center"/>
          </w:tcPr>
          <w:p w14:paraId="18DBEC63">
            <w:pPr>
              <w:spacing w:after="0" w:line="240" w:lineRule="auto"/>
            </w:pPr>
            <w:r>
              <w:rPr>
                <w:b w:val="0"/>
                <w:sz w:val="15"/>
              </w:rPr>
              <w:t>Implementado</w:t>
            </w:r>
          </w:p>
        </w:tc>
      </w:tr>
      <w:tr w14:paraId="2ABCCA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vAlign w:val="center"/>
          </w:tcPr>
          <w:p w14:paraId="3990AB70">
            <w:pPr>
              <w:spacing w:after="0" w:line="240" w:lineRule="auto"/>
            </w:pPr>
            <w:r>
              <w:rPr>
                <w:b w:val="0"/>
                <w:sz w:val="15"/>
              </w:rPr>
              <w:t>RF22</w:t>
            </w:r>
          </w:p>
        </w:tc>
        <w:tc>
          <w:tcPr>
            <w:tcW w:w="3456" w:type="dxa"/>
            <w:vAlign w:val="center"/>
          </w:tcPr>
          <w:p w14:paraId="1D32E7CD">
            <w:pPr>
              <w:spacing w:after="0" w:line="240" w:lineRule="auto"/>
            </w:pPr>
            <w:r>
              <w:rPr>
                <w:b w:val="0"/>
                <w:sz w:val="15"/>
              </w:rPr>
              <w:t>Revertir stock al anular una venta.</w:t>
            </w:r>
          </w:p>
        </w:tc>
        <w:tc>
          <w:tcPr>
            <w:tcW w:w="3456" w:type="dxa"/>
            <w:vAlign w:val="center"/>
          </w:tcPr>
          <w:p w14:paraId="41CCA344">
            <w:pPr>
              <w:spacing w:after="0" w:line="240" w:lineRule="auto"/>
            </w:pPr>
            <w:r>
              <w:rPr>
                <w:b w:val="0"/>
                <w:sz w:val="15"/>
              </w:rPr>
              <w:t>Implementado</w:t>
            </w:r>
          </w:p>
        </w:tc>
      </w:tr>
      <w:tr w14:paraId="5005B9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vAlign w:val="center"/>
          </w:tcPr>
          <w:p w14:paraId="4745B212">
            <w:pPr>
              <w:spacing w:after="0" w:line="240" w:lineRule="auto"/>
            </w:pPr>
            <w:r>
              <w:rPr>
                <w:b w:val="0"/>
                <w:sz w:val="15"/>
              </w:rPr>
              <w:t>RF23</w:t>
            </w:r>
          </w:p>
        </w:tc>
        <w:tc>
          <w:tcPr>
            <w:tcW w:w="3456" w:type="dxa"/>
            <w:vAlign w:val="center"/>
          </w:tcPr>
          <w:p w14:paraId="0802C0B3">
            <w:pPr>
              <w:spacing w:after="0" w:line="240" w:lineRule="auto"/>
            </w:pPr>
            <w:r>
              <w:rPr>
                <w:b w:val="0"/>
                <w:sz w:val="15"/>
              </w:rPr>
              <w:t>Registrar movimientos de inventario.</w:t>
            </w:r>
          </w:p>
        </w:tc>
        <w:tc>
          <w:tcPr>
            <w:tcW w:w="3456" w:type="dxa"/>
            <w:vAlign w:val="center"/>
          </w:tcPr>
          <w:p w14:paraId="4C5E1561">
            <w:pPr>
              <w:spacing w:after="0" w:line="240" w:lineRule="auto"/>
            </w:pPr>
            <w:r>
              <w:rPr>
                <w:b w:val="0"/>
                <w:sz w:val="15"/>
              </w:rPr>
              <w:t>Implementado</w:t>
            </w:r>
          </w:p>
        </w:tc>
      </w:tr>
      <w:tr w14:paraId="6D0E56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vAlign w:val="center"/>
          </w:tcPr>
          <w:p w14:paraId="3703CAE3">
            <w:pPr>
              <w:spacing w:after="0" w:line="240" w:lineRule="auto"/>
            </w:pPr>
            <w:r>
              <w:rPr>
                <w:b w:val="0"/>
                <w:sz w:val="15"/>
              </w:rPr>
              <w:t>RF24</w:t>
            </w:r>
          </w:p>
        </w:tc>
        <w:tc>
          <w:tcPr>
            <w:tcW w:w="3456" w:type="dxa"/>
            <w:vAlign w:val="center"/>
          </w:tcPr>
          <w:p w14:paraId="1A84358D">
            <w:pPr>
              <w:spacing w:after="0" w:line="240" w:lineRule="auto"/>
            </w:pPr>
            <w:r>
              <w:rPr>
                <w:b w:val="0"/>
                <w:sz w:val="15"/>
              </w:rPr>
              <w:t>Registrar cuentas por cobrar para ventas a crédito.</w:t>
            </w:r>
          </w:p>
        </w:tc>
        <w:tc>
          <w:tcPr>
            <w:tcW w:w="3456" w:type="dxa"/>
            <w:vAlign w:val="center"/>
          </w:tcPr>
          <w:p w14:paraId="1251E551">
            <w:pPr>
              <w:spacing w:after="0" w:line="240" w:lineRule="auto"/>
            </w:pPr>
            <w:r>
              <w:rPr>
                <w:b w:val="0"/>
                <w:sz w:val="15"/>
              </w:rPr>
              <w:t>Implementado</w:t>
            </w:r>
          </w:p>
        </w:tc>
      </w:tr>
      <w:tr w14:paraId="72FD77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vAlign w:val="center"/>
          </w:tcPr>
          <w:p w14:paraId="15C150D8">
            <w:pPr>
              <w:spacing w:after="0" w:line="240" w:lineRule="auto"/>
            </w:pPr>
            <w:r>
              <w:rPr>
                <w:b w:val="0"/>
                <w:sz w:val="15"/>
              </w:rPr>
              <w:t>RF25</w:t>
            </w:r>
          </w:p>
        </w:tc>
        <w:tc>
          <w:tcPr>
            <w:tcW w:w="3456" w:type="dxa"/>
            <w:vAlign w:val="center"/>
          </w:tcPr>
          <w:p w14:paraId="60CB70AB">
            <w:pPr>
              <w:spacing w:after="0" w:line="240" w:lineRule="auto"/>
            </w:pPr>
            <w:r>
              <w:rPr>
                <w:b w:val="0"/>
                <w:sz w:val="15"/>
              </w:rPr>
              <w:t>Registrar abonos de cuentas por cobrar.</w:t>
            </w:r>
          </w:p>
        </w:tc>
        <w:tc>
          <w:tcPr>
            <w:tcW w:w="3456" w:type="dxa"/>
            <w:vAlign w:val="center"/>
          </w:tcPr>
          <w:p w14:paraId="0A7A2A0D">
            <w:pPr>
              <w:spacing w:after="0" w:line="240" w:lineRule="auto"/>
            </w:pPr>
            <w:r>
              <w:rPr>
                <w:b w:val="0"/>
                <w:sz w:val="15"/>
              </w:rPr>
              <w:t>Implementado</w:t>
            </w:r>
          </w:p>
        </w:tc>
      </w:tr>
      <w:tr w14:paraId="6306F6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vAlign w:val="center"/>
          </w:tcPr>
          <w:p w14:paraId="4D274779">
            <w:pPr>
              <w:spacing w:after="0" w:line="240" w:lineRule="auto"/>
            </w:pPr>
            <w:r>
              <w:rPr>
                <w:b w:val="0"/>
                <w:sz w:val="15"/>
              </w:rPr>
              <w:t>RF26</w:t>
            </w:r>
          </w:p>
        </w:tc>
        <w:tc>
          <w:tcPr>
            <w:tcW w:w="3456" w:type="dxa"/>
            <w:vAlign w:val="center"/>
          </w:tcPr>
          <w:p w14:paraId="564EBB94">
            <w:pPr>
              <w:spacing w:after="0" w:line="240" w:lineRule="auto"/>
            </w:pPr>
            <w:r>
              <w:rPr>
                <w:b w:val="0"/>
                <w:sz w:val="15"/>
              </w:rPr>
              <w:t>Registrar cuentas por pagar.</w:t>
            </w:r>
          </w:p>
        </w:tc>
        <w:tc>
          <w:tcPr>
            <w:tcW w:w="3456" w:type="dxa"/>
            <w:vAlign w:val="center"/>
          </w:tcPr>
          <w:p w14:paraId="53CC64C4">
            <w:pPr>
              <w:spacing w:after="0" w:line="240" w:lineRule="auto"/>
            </w:pPr>
            <w:r>
              <w:rPr>
                <w:b w:val="0"/>
                <w:sz w:val="15"/>
              </w:rPr>
              <w:t>Implementado en BD/lógica</w:t>
            </w:r>
          </w:p>
        </w:tc>
      </w:tr>
      <w:tr w14:paraId="3722E8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vAlign w:val="center"/>
          </w:tcPr>
          <w:p w14:paraId="4F5E97D1">
            <w:pPr>
              <w:spacing w:after="0" w:line="240" w:lineRule="auto"/>
            </w:pPr>
            <w:r>
              <w:rPr>
                <w:b w:val="0"/>
                <w:sz w:val="15"/>
              </w:rPr>
              <w:t>RF27</w:t>
            </w:r>
          </w:p>
        </w:tc>
        <w:tc>
          <w:tcPr>
            <w:tcW w:w="3456" w:type="dxa"/>
            <w:vAlign w:val="center"/>
          </w:tcPr>
          <w:p w14:paraId="47FCEB91">
            <w:pPr>
              <w:spacing w:after="0" w:line="240" w:lineRule="auto"/>
            </w:pPr>
            <w:r>
              <w:rPr>
                <w:b w:val="0"/>
                <w:sz w:val="15"/>
              </w:rPr>
              <w:t>Registrar pagos de cuentas por pagar.</w:t>
            </w:r>
          </w:p>
        </w:tc>
        <w:tc>
          <w:tcPr>
            <w:tcW w:w="3456" w:type="dxa"/>
            <w:vAlign w:val="center"/>
          </w:tcPr>
          <w:p w14:paraId="0626DB6E">
            <w:pPr>
              <w:spacing w:after="0" w:line="240" w:lineRule="auto"/>
            </w:pPr>
            <w:r>
              <w:rPr>
                <w:b w:val="0"/>
                <w:sz w:val="15"/>
              </w:rPr>
              <w:t>Implementado</w:t>
            </w:r>
          </w:p>
        </w:tc>
      </w:tr>
      <w:tr w14:paraId="19ABA7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vAlign w:val="center"/>
          </w:tcPr>
          <w:p w14:paraId="340830F7">
            <w:pPr>
              <w:spacing w:after="0" w:line="240" w:lineRule="auto"/>
            </w:pPr>
            <w:r>
              <w:rPr>
                <w:b w:val="0"/>
                <w:sz w:val="15"/>
              </w:rPr>
              <w:t>RF28</w:t>
            </w:r>
          </w:p>
        </w:tc>
        <w:tc>
          <w:tcPr>
            <w:tcW w:w="3456" w:type="dxa"/>
            <w:vAlign w:val="center"/>
          </w:tcPr>
          <w:p w14:paraId="7BD1CD6A">
            <w:pPr>
              <w:spacing w:after="0" w:line="240" w:lineRule="auto"/>
            </w:pPr>
            <w:r>
              <w:rPr>
                <w:b w:val="0"/>
                <w:sz w:val="15"/>
              </w:rPr>
              <w:t>Registrar movimientos de caja asociados a abonos/pagos y ventas.</w:t>
            </w:r>
          </w:p>
        </w:tc>
        <w:tc>
          <w:tcPr>
            <w:tcW w:w="3456" w:type="dxa"/>
            <w:vAlign w:val="center"/>
          </w:tcPr>
          <w:p w14:paraId="303F61CB">
            <w:pPr>
              <w:spacing w:after="0" w:line="240" w:lineRule="auto"/>
            </w:pPr>
            <w:r>
              <w:rPr>
                <w:b w:val="0"/>
                <w:sz w:val="15"/>
              </w:rPr>
              <w:t>Implementado</w:t>
            </w:r>
          </w:p>
        </w:tc>
      </w:tr>
      <w:tr w14:paraId="0B4B08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vAlign w:val="center"/>
          </w:tcPr>
          <w:p w14:paraId="7034A357">
            <w:pPr>
              <w:spacing w:after="0" w:line="240" w:lineRule="auto"/>
            </w:pPr>
            <w:r>
              <w:rPr>
                <w:b w:val="0"/>
                <w:sz w:val="15"/>
              </w:rPr>
              <w:t>RF29</w:t>
            </w:r>
          </w:p>
        </w:tc>
        <w:tc>
          <w:tcPr>
            <w:tcW w:w="3456" w:type="dxa"/>
            <w:vAlign w:val="center"/>
          </w:tcPr>
          <w:p w14:paraId="5A35B14E">
            <w:pPr>
              <w:spacing w:after="0" w:line="240" w:lineRule="auto"/>
            </w:pPr>
            <w:r>
              <w:rPr>
                <w:b w:val="0"/>
                <w:sz w:val="15"/>
              </w:rPr>
              <w:t>Consultar indicadores del dashboard.</w:t>
            </w:r>
          </w:p>
        </w:tc>
        <w:tc>
          <w:tcPr>
            <w:tcW w:w="3456" w:type="dxa"/>
            <w:vAlign w:val="center"/>
          </w:tcPr>
          <w:p w14:paraId="63C047AF">
            <w:pPr>
              <w:spacing w:after="0" w:line="240" w:lineRule="auto"/>
            </w:pPr>
            <w:r>
              <w:rPr>
                <w:b w:val="0"/>
                <w:sz w:val="15"/>
              </w:rPr>
              <w:t>Implementado</w:t>
            </w:r>
          </w:p>
        </w:tc>
      </w:tr>
      <w:tr w14:paraId="1F27BC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vAlign w:val="center"/>
          </w:tcPr>
          <w:p w14:paraId="357CA136">
            <w:pPr>
              <w:spacing w:after="0" w:line="240" w:lineRule="auto"/>
            </w:pPr>
            <w:r>
              <w:rPr>
                <w:b w:val="0"/>
                <w:sz w:val="15"/>
              </w:rPr>
              <w:t>RF30</w:t>
            </w:r>
          </w:p>
        </w:tc>
        <w:tc>
          <w:tcPr>
            <w:tcW w:w="3456" w:type="dxa"/>
            <w:vAlign w:val="center"/>
          </w:tcPr>
          <w:p w14:paraId="66779DA5">
            <w:pPr>
              <w:spacing w:after="0" w:line="240" w:lineRule="auto"/>
            </w:pPr>
            <w:r>
              <w:rPr>
                <w:b w:val="0"/>
                <w:sz w:val="15"/>
              </w:rPr>
              <w:t>Generar reportes de ventas, inventario y cartera.</w:t>
            </w:r>
          </w:p>
        </w:tc>
        <w:tc>
          <w:tcPr>
            <w:tcW w:w="3456" w:type="dxa"/>
            <w:vAlign w:val="center"/>
          </w:tcPr>
          <w:p w14:paraId="66040BED">
            <w:pPr>
              <w:spacing w:after="0" w:line="240" w:lineRule="auto"/>
            </w:pPr>
            <w:r>
              <w:rPr>
                <w:b w:val="0"/>
                <w:sz w:val="15"/>
              </w:rPr>
              <w:t>Implementado</w:t>
            </w:r>
          </w:p>
        </w:tc>
      </w:tr>
      <w:tr w14:paraId="4B61FA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vAlign w:val="center"/>
          </w:tcPr>
          <w:p w14:paraId="37889A3E">
            <w:pPr>
              <w:spacing w:after="0" w:line="240" w:lineRule="auto"/>
            </w:pPr>
            <w:r>
              <w:rPr>
                <w:b w:val="0"/>
                <w:sz w:val="15"/>
              </w:rPr>
              <w:t>RF31</w:t>
            </w:r>
          </w:p>
        </w:tc>
        <w:tc>
          <w:tcPr>
            <w:tcW w:w="3456" w:type="dxa"/>
            <w:vAlign w:val="center"/>
          </w:tcPr>
          <w:p w14:paraId="698F0E81">
            <w:pPr>
              <w:spacing w:after="0" w:line="240" w:lineRule="auto"/>
            </w:pPr>
            <w:r>
              <w:rPr>
                <w:b w:val="0"/>
                <w:sz w:val="15"/>
              </w:rPr>
              <w:t>Configurar datos básicos de la empresa.</w:t>
            </w:r>
          </w:p>
        </w:tc>
        <w:tc>
          <w:tcPr>
            <w:tcW w:w="3456" w:type="dxa"/>
            <w:vAlign w:val="center"/>
          </w:tcPr>
          <w:p w14:paraId="6F1E2C33">
            <w:pPr>
              <w:spacing w:after="0" w:line="240" w:lineRule="auto"/>
            </w:pPr>
            <w:r>
              <w:rPr>
                <w:b w:val="0"/>
                <w:sz w:val="15"/>
              </w:rPr>
              <w:t>Implementado</w:t>
            </w:r>
          </w:p>
        </w:tc>
      </w:tr>
    </w:tbl>
    <w:p w14:paraId="445856CA">
      <w:pPr>
        <w:pStyle w:val="2"/>
        <w:spacing w:before="160" w:after="80"/>
      </w:pPr>
      <w:r>
        <w:t>11. Requerimientos no funcionales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56"/>
        <w:gridCol w:w="3456"/>
        <w:gridCol w:w="3456"/>
      </w:tblGrid>
      <w:tr w14:paraId="1BC37E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shd w:val="clear" w:color="auto" w:fill="D9E2F3"/>
            <w:vAlign w:val="center"/>
          </w:tcPr>
          <w:p w14:paraId="7C3446AD">
            <w:pPr>
              <w:spacing w:after="0" w:line="240" w:lineRule="auto"/>
            </w:pPr>
            <w:r>
              <w:rPr>
                <w:b/>
                <w:sz w:val="15"/>
              </w:rPr>
              <w:t>ID</w:t>
            </w:r>
          </w:p>
        </w:tc>
        <w:tc>
          <w:tcPr>
            <w:tcW w:w="3456" w:type="dxa"/>
            <w:shd w:val="clear" w:color="auto" w:fill="D9E2F3"/>
            <w:vAlign w:val="center"/>
          </w:tcPr>
          <w:p w14:paraId="1310B053">
            <w:pPr>
              <w:spacing w:after="0" w:line="240" w:lineRule="auto"/>
            </w:pPr>
            <w:r>
              <w:rPr>
                <w:b/>
                <w:sz w:val="15"/>
              </w:rPr>
              <w:t>Requisito</w:t>
            </w:r>
          </w:p>
        </w:tc>
        <w:tc>
          <w:tcPr>
            <w:tcW w:w="3456" w:type="dxa"/>
            <w:shd w:val="clear" w:color="auto" w:fill="D9E2F3"/>
            <w:vAlign w:val="center"/>
          </w:tcPr>
          <w:p w14:paraId="77108BBA">
            <w:pPr>
              <w:spacing w:after="0" w:line="240" w:lineRule="auto"/>
            </w:pPr>
            <w:r>
              <w:rPr>
                <w:b/>
                <w:sz w:val="15"/>
              </w:rPr>
              <w:t>Estado</w:t>
            </w:r>
          </w:p>
        </w:tc>
      </w:tr>
      <w:tr w14:paraId="794CE7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vAlign w:val="center"/>
          </w:tcPr>
          <w:p w14:paraId="6FCC8BCC">
            <w:pPr>
              <w:spacing w:after="0" w:line="240" w:lineRule="auto"/>
            </w:pPr>
            <w:r>
              <w:rPr>
                <w:b w:val="0"/>
                <w:sz w:val="15"/>
              </w:rPr>
              <w:t>RNF01 Seguridad</w:t>
            </w:r>
          </w:p>
        </w:tc>
        <w:tc>
          <w:tcPr>
            <w:tcW w:w="3456" w:type="dxa"/>
            <w:vAlign w:val="center"/>
          </w:tcPr>
          <w:p w14:paraId="3B29D872">
            <w:pPr>
              <w:spacing w:after="0" w:line="240" w:lineRule="auto"/>
            </w:pPr>
            <w:r>
              <w:rPr>
                <w:b w:val="0"/>
                <w:sz w:val="15"/>
              </w:rPr>
              <w:t>Las credenciales deben manejarse mediante hash y el acceso depende del rol.</w:t>
            </w:r>
          </w:p>
        </w:tc>
        <w:tc>
          <w:tcPr>
            <w:tcW w:w="3456" w:type="dxa"/>
            <w:vAlign w:val="center"/>
          </w:tcPr>
          <w:p w14:paraId="2D8F184A">
            <w:pPr>
              <w:spacing w:after="0" w:line="240" w:lineRule="auto"/>
            </w:pPr>
            <w:r>
              <w:rPr>
                <w:b w:val="0"/>
                <w:sz w:val="15"/>
              </w:rPr>
              <w:t>Implementado</w:t>
            </w:r>
          </w:p>
        </w:tc>
      </w:tr>
      <w:tr w14:paraId="0C8060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vAlign w:val="center"/>
          </w:tcPr>
          <w:p w14:paraId="1651F44A">
            <w:pPr>
              <w:spacing w:after="0" w:line="240" w:lineRule="auto"/>
            </w:pPr>
            <w:r>
              <w:rPr>
                <w:b w:val="0"/>
                <w:sz w:val="15"/>
              </w:rPr>
              <w:t>RNF02 Rendimiento</w:t>
            </w:r>
          </w:p>
        </w:tc>
        <w:tc>
          <w:tcPr>
            <w:tcW w:w="3456" w:type="dxa"/>
            <w:vAlign w:val="center"/>
          </w:tcPr>
          <w:p w14:paraId="119B8471">
            <w:pPr>
              <w:spacing w:after="0" w:line="240" w:lineRule="auto"/>
            </w:pPr>
            <w:r>
              <w:rPr>
                <w:b w:val="0"/>
                <w:sz w:val="15"/>
              </w:rPr>
              <w:t>La búsqueda de productos debe responder mientras el usuario escribe y permitir operación rápida en caja.</w:t>
            </w:r>
          </w:p>
        </w:tc>
        <w:tc>
          <w:tcPr>
            <w:tcW w:w="3456" w:type="dxa"/>
            <w:vAlign w:val="center"/>
          </w:tcPr>
          <w:p w14:paraId="7DAA6038">
            <w:pPr>
              <w:spacing w:after="0" w:line="240" w:lineRule="auto"/>
            </w:pPr>
            <w:r>
              <w:rPr>
                <w:b w:val="0"/>
                <w:sz w:val="15"/>
              </w:rPr>
              <w:t>Implementado</w:t>
            </w:r>
          </w:p>
        </w:tc>
      </w:tr>
      <w:tr w14:paraId="531016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vAlign w:val="center"/>
          </w:tcPr>
          <w:p w14:paraId="1101D6DA">
            <w:pPr>
              <w:spacing w:after="0" w:line="240" w:lineRule="auto"/>
            </w:pPr>
            <w:r>
              <w:rPr>
                <w:b w:val="0"/>
                <w:sz w:val="15"/>
              </w:rPr>
              <w:t>RNF03 Usabilidad</w:t>
            </w:r>
          </w:p>
        </w:tc>
        <w:tc>
          <w:tcPr>
            <w:tcW w:w="3456" w:type="dxa"/>
            <w:vAlign w:val="center"/>
          </w:tcPr>
          <w:p w14:paraId="0123F22F">
            <w:pPr>
              <w:spacing w:after="0" w:line="240" w:lineRule="auto"/>
            </w:pPr>
            <w:r>
              <w:rPr>
                <w:b w:val="0"/>
                <w:sz w:val="15"/>
              </w:rPr>
              <w:t>La interfaz debe presentar menús, formularios y acciones con etiquetas claras.</w:t>
            </w:r>
          </w:p>
        </w:tc>
        <w:tc>
          <w:tcPr>
            <w:tcW w:w="3456" w:type="dxa"/>
            <w:vAlign w:val="center"/>
          </w:tcPr>
          <w:p w14:paraId="3C782B5B">
            <w:pPr>
              <w:spacing w:after="0" w:line="240" w:lineRule="auto"/>
            </w:pPr>
            <w:r>
              <w:rPr>
                <w:b w:val="0"/>
                <w:sz w:val="15"/>
              </w:rPr>
              <w:t>Implementado</w:t>
            </w:r>
          </w:p>
        </w:tc>
      </w:tr>
      <w:tr w14:paraId="30E801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vAlign w:val="center"/>
          </w:tcPr>
          <w:p w14:paraId="079EF446">
            <w:pPr>
              <w:spacing w:after="0" w:line="240" w:lineRule="auto"/>
            </w:pPr>
            <w:r>
              <w:rPr>
                <w:b w:val="0"/>
                <w:sz w:val="15"/>
              </w:rPr>
              <w:t>RNF04 Mantenibilidad</w:t>
            </w:r>
          </w:p>
        </w:tc>
        <w:tc>
          <w:tcPr>
            <w:tcW w:w="3456" w:type="dxa"/>
            <w:vAlign w:val="center"/>
          </w:tcPr>
          <w:p w14:paraId="31C03F0B">
            <w:pPr>
              <w:spacing w:after="0" w:line="240" w:lineRule="auto"/>
            </w:pPr>
            <w:r>
              <w:rPr>
                <w:b w:val="0"/>
                <w:sz w:val="15"/>
              </w:rPr>
              <w:t>El código se divide en main, configuración, BD y módulos.</w:t>
            </w:r>
          </w:p>
        </w:tc>
        <w:tc>
          <w:tcPr>
            <w:tcW w:w="3456" w:type="dxa"/>
            <w:vAlign w:val="center"/>
          </w:tcPr>
          <w:p w14:paraId="3A24F8BA">
            <w:pPr>
              <w:spacing w:after="0" w:line="240" w:lineRule="auto"/>
            </w:pPr>
            <w:r>
              <w:rPr>
                <w:b w:val="0"/>
                <w:sz w:val="15"/>
              </w:rPr>
              <w:t>Implementado</w:t>
            </w:r>
          </w:p>
        </w:tc>
      </w:tr>
      <w:tr w14:paraId="5BD136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vAlign w:val="center"/>
          </w:tcPr>
          <w:p w14:paraId="5FBF1C85">
            <w:pPr>
              <w:spacing w:after="0" w:line="240" w:lineRule="auto"/>
            </w:pPr>
            <w:r>
              <w:rPr>
                <w:b w:val="0"/>
                <w:sz w:val="15"/>
              </w:rPr>
              <w:t>RNF05 Integridad</w:t>
            </w:r>
          </w:p>
        </w:tc>
        <w:tc>
          <w:tcPr>
            <w:tcW w:w="3456" w:type="dxa"/>
            <w:vAlign w:val="center"/>
          </w:tcPr>
          <w:p w14:paraId="540542D2">
            <w:pPr>
              <w:spacing w:after="0" w:line="240" w:lineRule="auto"/>
            </w:pPr>
            <w:r>
              <w:rPr>
                <w:b w:val="0"/>
                <w:sz w:val="15"/>
              </w:rPr>
              <w:t>Una venta registrada actualiza sus elementos relacionados de forma coherente.</w:t>
            </w:r>
          </w:p>
        </w:tc>
        <w:tc>
          <w:tcPr>
            <w:tcW w:w="3456" w:type="dxa"/>
            <w:vAlign w:val="center"/>
          </w:tcPr>
          <w:p w14:paraId="7504654F">
            <w:pPr>
              <w:spacing w:after="0" w:line="240" w:lineRule="auto"/>
            </w:pPr>
            <w:r>
              <w:rPr>
                <w:b w:val="0"/>
                <w:sz w:val="15"/>
              </w:rPr>
              <w:t>Implementado</w:t>
            </w:r>
          </w:p>
        </w:tc>
      </w:tr>
      <w:tr w14:paraId="4D80E8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vAlign w:val="center"/>
          </w:tcPr>
          <w:p w14:paraId="4C1A4E3D">
            <w:pPr>
              <w:spacing w:after="0" w:line="240" w:lineRule="auto"/>
            </w:pPr>
            <w:r>
              <w:rPr>
                <w:b w:val="0"/>
                <w:sz w:val="15"/>
              </w:rPr>
              <w:t>RNF06 Trazabilidad</w:t>
            </w:r>
          </w:p>
        </w:tc>
        <w:tc>
          <w:tcPr>
            <w:tcW w:w="3456" w:type="dxa"/>
            <w:vAlign w:val="center"/>
          </w:tcPr>
          <w:p w14:paraId="363DE66C">
            <w:pPr>
              <w:spacing w:after="0" w:line="240" w:lineRule="auto"/>
            </w:pPr>
            <w:r>
              <w:rPr>
                <w:b w:val="0"/>
                <w:sz w:val="15"/>
              </w:rPr>
              <w:t>Las anulaciones conservan la operación y generan reversión de inventario.</w:t>
            </w:r>
          </w:p>
        </w:tc>
        <w:tc>
          <w:tcPr>
            <w:tcW w:w="3456" w:type="dxa"/>
            <w:vAlign w:val="center"/>
          </w:tcPr>
          <w:p w14:paraId="07BC8CFC">
            <w:pPr>
              <w:spacing w:after="0" w:line="240" w:lineRule="auto"/>
            </w:pPr>
            <w:r>
              <w:rPr>
                <w:b w:val="0"/>
                <w:sz w:val="15"/>
              </w:rPr>
              <w:t>Implementado</w:t>
            </w:r>
          </w:p>
        </w:tc>
      </w:tr>
      <w:tr w14:paraId="26EF28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vAlign w:val="center"/>
          </w:tcPr>
          <w:p w14:paraId="770FBB48">
            <w:pPr>
              <w:spacing w:after="0" w:line="240" w:lineRule="auto"/>
            </w:pPr>
            <w:r>
              <w:rPr>
                <w:b w:val="0"/>
                <w:sz w:val="15"/>
              </w:rPr>
              <w:t>RNF07 Portabilidad</w:t>
            </w:r>
          </w:p>
        </w:tc>
        <w:tc>
          <w:tcPr>
            <w:tcW w:w="3456" w:type="dxa"/>
            <w:vAlign w:val="center"/>
          </w:tcPr>
          <w:p w14:paraId="1EC1B3C4">
            <w:pPr>
              <w:spacing w:after="0" w:line="240" w:lineRule="auto"/>
            </w:pPr>
            <w:r>
              <w:rPr>
                <w:b w:val="0"/>
                <w:sz w:val="15"/>
              </w:rPr>
              <w:t>La solución está orientada a Windows 10/11 con Python 3.10+ y Tkinter/SQLite.</w:t>
            </w:r>
          </w:p>
        </w:tc>
        <w:tc>
          <w:tcPr>
            <w:tcW w:w="3456" w:type="dxa"/>
            <w:vAlign w:val="center"/>
          </w:tcPr>
          <w:p w14:paraId="1469F5E7">
            <w:pPr>
              <w:spacing w:after="0" w:line="240" w:lineRule="auto"/>
            </w:pPr>
            <w:r>
              <w:rPr>
                <w:b w:val="0"/>
                <w:sz w:val="15"/>
              </w:rPr>
              <w:t>Implementado</w:t>
            </w:r>
          </w:p>
        </w:tc>
      </w:tr>
      <w:tr w14:paraId="526CB6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vAlign w:val="center"/>
          </w:tcPr>
          <w:p w14:paraId="1ABD5A3D">
            <w:pPr>
              <w:spacing w:after="0" w:line="240" w:lineRule="auto"/>
            </w:pPr>
            <w:r>
              <w:rPr>
                <w:b w:val="0"/>
                <w:sz w:val="15"/>
              </w:rPr>
              <w:t>RNF08 Disponibilidad</w:t>
            </w:r>
          </w:p>
        </w:tc>
        <w:tc>
          <w:tcPr>
            <w:tcW w:w="3456" w:type="dxa"/>
            <w:vAlign w:val="center"/>
          </w:tcPr>
          <w:p w14:paraId="3DF1CB28">
            <w:pPr>
              <w:spacing w:after="0" w:line="240" w:lineRule="auto"/>
            </w:pPr>
            <w:r>
              <w:rPr>
                <w:b w:val="0"/>
                <w:sz w:val="15"/>
              </w:rPr>
              <w:t>La aplicación debe iniciar sin errores y abrir los módulos autorizados.</w:t>
            </w:r>
          </w:p>
        </w:tc>
        <w:tc>
          <w:tcPr>
            <w:tcW w:w="3456" w:type="dxa"/>
            <w:vAlign w:val="center"/>
          </w:tcPr>
          <w:p w14:paraId="1425D62A">
            <w:pPr>
              <w:spacing w:after="0" w:line="240" w:lineRule="auto"/>
            </w:pPr>
            <w:r>
              <w:rPr>
                <w:b w:val="0"/>
                <w:sz w:val="15"/>
              </w:rPr>
              <w:t>Objetivo de calidad</w:t>
            </w:r>
          </w:p>
        </w:tc>
      </w:tr>
      <w:tr w14:paraId="7B8EA1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vAlign w:val="center"/>
          </w:tcPr>
          <w:p w14:paraId="079F1448">
            <w:pPr>
              <w:spacing w:after="0" w:line="240" w:lineRule="auto"/>
            </w:pPr>
            <w:r>
              <w:rPr>
                <w:b w:val="0"/>
                <w:sz w:val="15"/>
              </w:rPr>
              <w:t>RNF09 Escalabilidad</w:t>
            </w:r>
          </w:p>
        </w:tc>
        <w:tc>
          <w:tcPr>
            <w:tcW w:w="3456" w:type="dxa"/>
            <w:vAlign w:val="center"/>
          </w:tcPr>
          <w:p w14:paraId="104A6DC0">
            <w:pPr>
              <w:spacing w:after="0" w:line="240" w:lineRule="auto"/>
            </w:pPr>
            <w:r>
              <w:rPr>
                <w:b w:val="0"/>
                <w:sz w:val="15"/>
              </w:rPr>
              <w:t>La separación por módulos permite ampliar funciones sin concentrarlas en una sola ventana.</w:t>
            </w:r>
          </w:p>
        </w:tc>
        <w:tc>
          <w:tcPr>
            <w:tcW w:w="3456" w:type="dxa"/>
            <w:vAlign w:val="center"/>
          </w:tcPr>
          <w:p w14:paraId="7AEA58CB">
            <w:pPr>
              <w:spacing w:after="0" w:line="240" w:lineRule="auto"/>
            </w:pPr>
            <w:r>
              <w:rPr>
                <w:b w:val="0"/>
                <w:sz w:val="15"/>
              </w:rPr>
              <w:t>Implementado parcialmente</w:t>
            </w:r>
          </w:p>
        </w:tc>
      </w:tr>
      <w:tr w14:paraId="35B8D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vAlign w:val="center"/>
          </w:tcPr>
          <w:p w14:paraId="7697C9ED">
            <w:pPr>
              <w:spacing w:after="0" w:line="240" w:lineRule="auto"/>
            </w:pPr>
            <w:r>
              <w:rPr>
                <w:b w:val="0"/>
                <w:sz w:val="15"/>
              </w:rPr>
              <w:t>RNF10 Respaldo</w:t>
            </w:r>
          </w:p>
        </w:tc>
        <w:tc>
          <w:tcPr>
            <w:tcW w:w="3456" w:type="dxa"/>
            <w:vAlign w:val="center"/>
          </w:tcPr>
          <w:p w14:paraId="291258D6">
            <w:pPr>
              <w:spacing w:after="0" w:line="240" w:lineRule="auto"/>
            </w:pPr>
            <w:r>
              <w:rPr>
                <w:b w:val="0"/>
                <w:sz w:val="15"/>
              </w:rPr>
              <w:t>La base sistema_Laoc.db debe respaldarse antes de cambios estructurales.</w:t>
            </w:r>
          </w:p>
        </w:tc>
        <w:tc>
          <w:tcPr>
            <w:tcW w:w="3456" w:type="dxa"/>
            <w:vAlign w:val="center"/>
          </w:tcPr>
          <w:p w14:paraId="30317FD4">
            <w:pPr>
              <w:spacing w:after="0" w:line="240" w:lineRule="auto"/>
            </w:pPr>
            <w:r>
              <w:rPr>
                <w:b w:val="0"/>
                <w:sz w:val="15"/>
              </w:rPr>
              <w:t>Proceso definido</w:t>
            </w:r>
          </w:p>
        </w:tc>
      </w:tr>
      <w:tr w14:paraId="644276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vAlign w:val="center"/>
          </w:tcPr>
          <w:p w14:paraId="7E01A4C7">
            <w:pPr>
              <w:spacing w:after="0" w:line="240" w:lineRule="auto"/>
            </w:pPr>
            <w:r>
              <w:rPr>
                <w:b w:val="0"/>
                <w:sz w:val="15"/>
              </w:rPr>
              <w:t>RNF11 Compatibilidad</w:t>
            </w:r>
          </w:p>
        </w:tc>
        <w:tc>
          <w:tcPr>
            <w:tcW w:w="3456" w:type="dxa"/>
            <w:vAlign w:val="center"/>
          </w:tcPr>
          <w:p w14:paraId="67453A31">
            <w:pPr>
              <w:spacing w:after="0" w:line="240" w:lineRule="auto"/>
            </w:pPr>
            <w:r>
              <w:rPr>
                <w:b w:val="0"/>
                <w:sz w:val="15"/>
              </w:rPr>
              <w:t>El lector recomendado funciona como HID/Keyboard Wedge y puede enviar ENTER al finalizar.</w:t>
            </w:r>
          </w:p>
        </w:tc>
        <w:tc>
          <w:tcPr>
            <w:tcW w:w="3456" w:type="dxa"/>
            <w:vAlign w:val="center"/>
          </w:tcPr>
          <w:p w14:paraId="5BE9E0C2">
            <w:pPr>
              <w:spacing w:after="0" w:line="240" w:lineRule="auto"/>
            </w:pPr>
            <w:r>
              <w:rPr>
                <w:b w:val="0"/>
                <w:sz w:val="15"/>
              </w:rPr>
              <w:t>Implementado</w:t>
            </w:r>
          </w:p>
        </w:tc>
      </w:tr>
      <w:tr w14:paraId="53A4CB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vAlign w:val="center"/>
          </w:tcPr>
          <w:p w14:paraId="1C0A5A8A">
            <w:pPr>
              <w:spacing w:after="0" w:line="240" w:lineRule="auto"/>
            </w:pPr>
            <w:r>
              <w:rPr>
                <w:b w:val="0"/>
                <w:sz w:val="15"/>
              </w:rPr>
              <w:t>RNF12 Consistencia monetaria</w:t>
            </w:r>
          </w:p>
        </w:tc>
        <w:tc>
          <w:tcPr>
            <w:tcW w:w="3456" w:type="dxa"/>
            <w:vAlign w:val="center"/>
          </w:tcPr>
          <w:p w14:paraId="3FA39762">
            <w:pPr>
              <w:spacing w:after="0" w:line="240" w:lineRule="auto"/>
            </w:pPr>
            <w:r>
              <w:rPr>
                <w:b w:val="0"/>
                <w:sz w:val="15"/>
              </w:rPr>
              <w:t>Los valores se manejan y presentan en pesos colombianos (COP).</w:t>
            </w:r>
          </w:p>
        </w:tc>
        <w:tc>
          <w:tcPr>
            <w:tcW w:w="3456" w:type="dxa"/>
            <w:vAlign w:val="center"/>
          </w:tcPr>
          <w:p w14:paraId="21EBFD2D">
            <w:pPr>
              <w:spacing w:after="0" w:line="240" w:lineRule="auto"/>
            </w:pPr>
            <w:r>
              <w:rPr>
                <w:b w:val="0"/>
                <w:sz w:val="15"/>
              </w:rPr>
              <w:t>Implementado</w:t>
            </w:r>
          </w:p>
        </w:tc>
      </w:tr>
    </w:tbl>
    <w:p w14:paraId="49E45BC5">
      <w:pPr>
        <w:pStyle w:val="2"/>
        <w:spacing w:before="160" w:after="80"/>
      </w:pPr>
      <w:r>
        <w:t>12. Casos de uso</w:t>
      </w:r>
    </w:p>
    <w:p w14:paraId="35DF8D85">
      <w:pPr>
        <w:pStyle w:val="3"/>
        <w:spacing w:before="160" w:after="80"/>
      </w:pPr>
      <w:r>
        <w:t>12.1 Iniciar sesión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84"/>
        <w:gridCol w:w="5184"/>
      </w:tblGrid>
      <w:tr w14:paraId="0EBC52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shd w:val="clear" w:color="auto" w:fill="D9E2F3"/>
            <w:vAlign w:val="center"/>
          </w:tcPr>
          <w:p w14:paraId="33BA0D71">
            <w:pPr>
              <w:spacing w:after="0" w:line="240" w:lineRule="auto"/>
            </w:pPr>
            <w:r>
              <w:rPr>
                <w:b/>
                <w:sz w:val="16"/>
              </w:rPr>
              <w:t>Campo</w:t>
            </w:r>
          </w:p>
        </w:tc>
        <w:tc>
          <w:tcPr>
            <w:tcW w:w="5184" w:type="dxa"/>
            <w:shd w:val="clear" w:color="auto" w:fill="D9E2F3"/>
            <w:vAlign w:val="center"/>
          </w:tcPr>
          <w:p w14:paraId="5A712816">
            <w:pPr>
              <w:spacing w:after="0" w:line="240" w:lineRule="auto"/>
            </w:pPr>
            <w:r>
              <w:rPr>
                <w:b/>
                <w:sz w:val="16"/>
              </w:rPr>
              <w:t>Descripción</w:t>
            </w:r>
          </w:p>
        </w:tc>
      </w:tr>
      <w:tr w14:paraId="22C5AD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vAlign w:val="center"/>
          </w:tcPr>
          <w:p w14:paraId="12EB882E">
            <w:pPr>
              <w:spacing w:after="0" w:line="240" w:lineRule="auto"/>
            </w:pPr>
            <w:r>
              <w:rPr>
                <w:b w:val="0"/>
                <w:sz w:val="16"/>
              </w:rPr>
              <w:t>Actor</w:t>
            </w:r>
          </w:p>
        </w:tc>
        <w:tc>
          <w:tcPr>
            <w:tcW w:w="5184" w:type="dxa"/>
            <w:vAlign w:val="center"/>
          </w:tcPr>
          <w:p w14:paraId="6F0F2E86">
            <w:pPr>
              <w:spacing w:after="0" w:line="240" w:lineRule="auto"/>
            </w:pPr>
            <w:r>
              <w:rPr>
                <w:b w:val="0"/>
                <w:sz w:val="16"/>
              </w:rPr>
              <w:t>Administrador/Cajero</w:t>
            </w:r>
          </w:p>
        </w:tc>
      </w:tr>
      <w:tr w14:paraId="74B613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vAlign w:val="center"/>
          </w:tcPr>
          <w:p w14:paraId="6381A740">
            <w:pPr>
              <w:spacing w:after="0" w:line="240" w:lineRule="auto"/>
            </w:pPr>
            <w:r>
              <w:rPr>
                <w:b w:val="0"/>
                <w:sz w:val="16"/>
              </w:rPr>
              <w:t>Descripción</w:t>
            </w:r>
          </w:p>
        </w:tc>
        <w:tc>
          <w:tcPr>
            <w:tcW w:w="5184" w:type="dxa"/>
            <w:vAlign w:val="center"/>
          </w:tcPr>
          <w:p w14:paraId="45B2D4FB">
            <w:pPr>
              <w:spacing w:after="0" w:line="240" w:lineRule="auto"/>
            </w:pPr>
            <w:r>
              <w:rPr>
                <w:b w:val="0"/>
                <w:sz w:val="16"/>
              </w:rPr>
              <w:t>Ingresar al sistema con credenciales válidas.</w:t>
            </w:r>
          </w:p>
        </w:tc>
      </w:tr>
      <w:tr w14:paraId="3D99FA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vAlign w:val="center"/>
          </w:tcPr>
          <w:p w14:paraId="6D7CB00D">
            <w:pPr>
              <w:spacing w:after="0" w:line="240" w:lineRule="auto"/>
            </w:pPr>
            <w:r>
              <w:rPr>
                <w:b w:val="0"/>
                <w:sz w:val="16"/>
              </w:rPr>
              <w:t>Precondición</w:t>
            </w:r>
          </w:p>
        </w:tc>
        <w:tc>
          <w:tcPr>
            <w:tcW w:w="5184" w:type="dxa"/>
            <w:vAlign w:val="center"/>
          </w:tcPr>
          <w:p w14:paraId="4DBD1378">
            <w:pPr>
              <w:spacing w:after="0" w:line="240" w:lineRule="auto"/>
            </w:pPr>
            <w:r>
              <w:rPr>
                <w:b w:val="0"/>
                <w:sz w:val="16"/>
              </w:rPr>
              <w:t>Usuario registrado y activo.</w:t>
            </w:r>
          </w:p>
        </w:tc>
      </w:tr>
      <w:tr w14:paraId="2A5D8A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vAlign w:val="center"/>
          </w:tcPr>
          <w:p w14:paraId="736438F9">
            <w:pPr>
              <w:spacing w:after="0" w:line="240" w:lineRule="auto"/>
            </w:pPr>
            <w:r>
              <w:rPr>
                <w:b w:val="0"/>
                <w:sz w:val="16"/>
              </w:rPr>
              <w:t>Flujo principal</w:t>
            </w:r>
          </w:p>
        </w:tc>
        <w:tc>
          <w:tcPr>
            <w:tcW w:w="5184" w:type="dxa"/>
            <w:vAlign w:val="center"/>
          </w:tcPr>
          <w:p w14:paraId="1D582E3D">
            <w:pPr>
              <w:spacing w:after="0" w:line="240" w:lineRule="auto"/>
            </w:pPr>
            <w:r>
              <w:rPr>
                <w:b w:val="0"/>
                <w:sz w:val="16"/>
              </w:rPr>
              <w:t>Digitar usuario y contraseña → validar → abrir menú por rol.</w:t>
            </w:r>
          </w:p>
        </w:tc>
      </w:tr>
      <w:tr w14:paraId="4543E4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vAlign w:val="center"/>
          </w:tcPr>
          <w:p w14:paraId="5809334A">
            <w:pPr>
              <w:spacing w:after="0" w:line="240" w:lineRule="auto"/>
            </w:pPr>
            <w:r>
              <w:rPr>
                <w:b w:val="0"/>
                <w:sz w:val="16"/>
              </w:rPr>
              <w:t>Postcondición</w:t>
            </w:r>
          </w:p>
        </w:tc>
        <w:tc>
          <w:tcPr>
            <w:tcW w:w="5184" w:type="dxa"/>
            <w:vAlign w:val="center"/>
          </w:tcPr>
          <w:p w14:paraId="1866B86A">
            <w:pPr>
              <w:spacing w:after="0" w:line="240" w:lineRule="auto"/>
            </w:pPr>
            <w:r>
              <w:rPr>
                <w:b w:val="0"/>
                <w:sz w:val="16"/>
              </w:rPr>
              <w:t>Sesión activa.</w:t>
            </w:r>
          </w:p>
        </w:tc>
      </w:tr>
    </w:tbl>
    <w:p w14:paraId="15117DC8">
      <w:pPr>
        <w:pStyle w:val="3"/>
        <w:spacing w:before="160" w:after="80"/>
      </w:pPr>
      <w:r>
        <w:t>12.2 Registrar producto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84"/>
        <w:gridCol w:w="5184"/>
      </w:tblGrid>
      <w:tr w14:paraId="2980B5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shd w:val="clear" w:color="auto" w:fill="D9E2F3"/>
            <w:vAlign w:val="center"/>
          </w:tcPr>
          <w:p w14:paraId="37AF116C">
            <w:pPr>
              <w:spacing w:after="0" w:line="240" w:lineRule="auto"/>
            </w:pPr>
            <w:r>
              <w:rPr>
                <w:b/>
                <w:sz w:val="16"/>
              </w:rPr>
              <w:t>Campo</w:t>
            </w:r>
          </w:p>
        </w:tc>
        <w:tc>
          <w:tcPr>
            <w:tcW w:w="5184" w:type="dxa"/>
            <w:shd w:val="clear" w:color="auto" w:fill="D9E2F3"/>
            <w:vAlign w:val="center"/>
          </w:tcPr>
          <w:p w14:paraId="784C53F9">
            <w:pPr>
              <w:spacing w:after="0" w:line="240" w:lineRule="auto"/>
            </w:pPr>
            <w:r>
              <w:rPr>
                <w:b/>
                <w:sz w:val="16"/>
              </w:rPr>
              <w:t>Descripción</w:t>
            </w:r>
          </w:p>
        </w:tc>
      </w:tr>
      <w:tr w14:paraId="5B0D47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vAlign w:val="center"/>
          </w:tcPr>
          <w:p w14:paraId="6D6502BB">
            <w:pPr>
              <w:spacing w:after="0" w:line="240" w:lineRule="auto"/>
            </w:pPr>
            <w:r>
              <w:rPr>
                <w:b w:val="0"/>
                <w:sz w:val="16"/>
              </w:rPr>
              <w:t>Actor</w:t>
            </w:r>
          </w:p>
        </w:tc>
        <w:tc>
          <w:tcPr>
            <w:tcW w:w="5184" w:type="dxa"/>
            <w:vAlign w:val="center"/>
          </w:tcPr>
          <w:p w14:paraId="110E60B9">
            <w:pPr>
              <w:spacing w:after="0" w:line="240" w:lineRule="auto"/>
            </w:pPr>
            <w:r>
              <w:rPr>
                <w:b w:val="0"/>
                <w:sz w:val="16"/>
              </w:rPr>
              <w:t>Administrador</w:t>
            </w:r>
          </w:p>
        </w:tc>
      </w:tr>
      <w:tr w14:paraId="0E0A69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vAlign w:val="center"/>
          </w:tcPr>
          <w:p w14:paraId="40B1EEA1">
            <w:pPr>
              <w:spacing w:after="0" w:line="240" w:lineRule="auto"/>
            </w:pPr>
            <w:r>
              <w:rPr>
                <w:b w:val="0"/>
                <w:sz w:val="16"/>
              </w:rPr>
              <w:t>Descripción</w:t>
            </w:r>
          </w:p>
        </w:tc>
        <w:tc>
          <w:tcPr>
            <w:tcW w:w="5184" w:type="dxa"/>
            <w:vAlign w:val="center"/>
          </w:tcPr>
          <w:p w14:paraId="63B88B6B">
            <w:pPr>
              <w:spacing w:after="0" w:line="240" w:lineRule="auto"/>
            </w:pPr>
            <w:r>
              <w:rPr>
                <w:b w:val="0"/>
                <w:sz w:val="16"/>
              </w:rPr>
              <w:t>Crear un producto con sus datos comerciales.</w:t>
            </w:r>
          </w:p>
        </w:tc>
      </w:tr>
      <w:tr w14:paraId="04722C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vAlign w:val="center"/>
          </w:tcPr>
          <w:p w14:paraId="601F7B14">
            <w:pPr>
              <w:spacing w:after="0" w:line="240" w:lineRule="auto"/>
            </w:pPr>
            <w:r>
              <w:rPr>
                <w:b w:val="0"/>
                <w:sz w:val="16"/>
              </w:rPr>
              <w:t>Precondición</w:t>
            </w:r>
          </w:p>
        </w:tc>
        <w:tc>
          <w:tcPr>
            <w:tcW w:w="5184" w:type="dxa"/>
            <w:vAlign w:val="center"/>
          </w:tcPr>
          <w:p w14:paraId="54F43BF3">
            <w:pPr>
              <w:spacing w:after="0" w:line="240" w:lineRule="auto"/>
            </w:pPr>
            <w:r>
              <w:rPr>
                <w:b w:val="0"/>
                <w:sz w:val="16"/>
              </w:rPr>
              <w:t>Administrador autenticado.</w:t>
            </w:r>
          </w:p>
        </w:tc>
      </w:tr>
      <w:tr w14:paraId="32D767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vAlign w:val="center"/>
          </w:tcPr>
          <w:p w14:paraId="28165463">
            <w:pPr>
              <w:spacing w:after="0" w:line="240" w:lineRule="auto"/>
            </w:pPr>
            <w:r>
              <w:rPr>
                <w:b w:val="0"/>
                <w:sz w:val="16"/>
              </w:rPr>
              <w:t>Flujo principal</w:t>
            </w:r>
          </w:p>
        </w:tc>
        <w:tc>
          <w:tcPr>
            <w:tcW w:w="5184" w:type="dxa"/>
            <w:vAlign w:val="center"/>
          </w:tcPr>
          <w:p w14:paraId="29911E42">
            <w:pPr>
              <w:spacing w:after="0" w:line="240" w:lineRule="auto"/>
            </w:pPr>
            <w:r>
              <w:rPr>
                <w:b w:val="0"/>
                <w:sz w:val="16"/>
              </w:rPr>
              <w:t>Abrir Inventario → diligenciar datos → guardar.</w:t>
            </w:r>
          </w:p>
        </w:tc>
      </w:tr>
      <w:tr w14:paraId="309835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vAlign w:val="center"/>
          </w:tcPr>
          <w:p w14:paraId="06E2CDA1">
            <w:pPr>
              <w:spacing w:after="0" w:line="240" w:lineRule="auto"/>
            </w:pPr>
            <w:r>
              <w:rPr>
                <w:b w:val="0"/>
                <w:sz w:val="16"/>
              </w:rPr>
              <w:t>Postcondición</w:t>
            </w:r>
          </w:p>
        </w:tc>
        <w:tc>
          <w:tcPr>
            <w:tcW w:w="5184" w:type="dxa"/>
            <w:vAlign w:val="center"/>
          </w:tcPr>
          <w:p w14:paraId="4EFDE0C3">
            <w:pPr>
              <w:spacing w:after="0" w:line="240" w:lineRule="auto"/>
            </w:pPr>
            <w:r>
              <w:rPr>
                <w:b w:val="0"/>
                <w:sz w:val="16"/>
              </w:rPr>
              <w:t>Producto almacenado.</w:t>
            </w:r>
          </w:p>
        </w:tc>
      </w:tr>
    </w:tbl>
    <w:p w14:paraId="3F280245">
      <w:pPr>
        <w:pStyle w:val="3"/>
        <w:spacing w:before="160" w:after="80"/>
      </w:pPr>
      <w:r>
        <w:t>12.3 Gestionar cliente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84"/>
        <w:gridCol w:w="5184"/>
      </w:tblGrid>
      <w:tr w14:paraId="635396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shd w:val="clear" w:color="auto" w:fill="D9E2F3"/>
            <w:vAlign w:val="center"/>
          </w:tcPr>
          <w:p w14:paraId="26D1EC9B">
            <w:pPr>
              <w:spacing w:after="0" w:line="240" w:lineRule="auto"/>
            </w:pPr>
            <w:r>
              <w:rPr>
                <w:b/>
                <w:sz w:val="16"/>
              </w:rPr>
              <w:t>Campo</w:t>
            </w:r>
          </w:p>
        </w:tc>
        <w:tc>
          <w:tcPr>
            <w:tcW w:w="5184" w:type="dxa"/>
            <w:shd w:val="clear" w:color="auto" w:fill="D9E2F3"/>
            <w:vAlign w:val="center"/>
          </w:tcPr>
          <w:p w14:paraId="28269270">
            <w:pPr>
              <w:spacing w:after="0" w:line="240" w:lineRule="auto"/>
            </w:pPr>
            <w:r>
              <w:rPr>
                <w:b/>
                <w:sz w:val="16"/>
              </w:rPr>
              <w:t>Descripción</w:t>
            </w:r>
          </w:p>
        </w:tc>
      </w:tr>
      <w:tr w14:paraId="4613C5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vAlign w:val="center"/>
          </w:tcPr>
          <w:p w14:paraId="76BFCACF">
            <w:pPr>
              <w:spacing w:after="0" w:line="240" w:lineRule="auto"/>
            </w:pPr>
            <w:r>
              <w:rPr>
                <w:b w:val="0"/>
                <w:sz w:val="16"/>
              </w:rPr>
              <w:t>Actor</w:t>
            </w:r>
          </w:p>
        </w:tc>
        <w:tc>
          <w:tcPr>
            <w:tcW w:w="5184" w:type="dxa"/>
            <w:vAlign w:val="center"/>
          </w:tcPr>
          <w:p w14:paraId="2DA2AF30">
            <w:pPr>
              <w:spacing w:after="0" w:line="240" w:lineRule="auto"/>
            </w:pPr>
            <w:r>
              <w:rPr>
                <w:b w:val="0"/>
                <w:sz w:val="16"/>
              </w:rPr>
              <w:t>Administrador/Cajero</w:t>
            </w:r>
          </w:p>
        </w:tc>
      </w:tr>
      <w:tr w14:paraId="611E89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vAlign w:val="center"/>
          </w:tcPr>
          <w:p w14:paraId="1209E985">
            <w:pPr>
              <w:spacing w:after="0" w:line="240" w:lineRule="auto"/>
            </w:pPr>
            <w:r>
              <w:rPr>
                <w:b w:val="0"/>
                <w:sz w:val="16"/>
              </w:rPr>
              <w:t>Descripción</w:t>
            </w:r>
          </w:p>
        </w:tc>
        <w:tc>
          <w:tcPr>
            <w:tcW w:w="5184" w:type="dxa"/>
            <w:vAlign w:val="center"/>
          </w:tcPr>
          <w:p w14:paraId="6D829369">
            <w:pPr>
              <w:spacing w:after="0" w:line="240" w:lineRule="auto"/>
            </w:pPr>
            <w:r>
              <w:rPr>
                <w:b w:val="0"/>
                <w:sz w:val="16"/>
              </w:rPr>
              <w:t>Crear o actualizar información de cliente.</w:t>
            </w:r>
          </w:p>
        </w:tc>
      </w:tr>
      <w:tr w14:paraId="35698F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vAlign w:val="center"/>
          </w:tcPr>
          <w:p w14:paraId="78648804">
            <w:pPr>
              <w:spacing w:after="0" w:line="240" w:lineRule="auto"/>
            </w:pPr>
            <w:r>
              <w:rPr>
                <w:b w:val="0"/>
                <w:sz w:val="16"/>
              </w:rPr>
              <w:t>Precondición</w:t>
            </w:r>
          </w:p>
        </w:tc>
        <w:tc>
          <w:tcPr>
            <w:tcW w:w="5184" w:type="dxa"/>
            <w:vAlign w:val="center"/>
          </w:tcPr>
          <w:p w14:paraId="18CADFA1">
            <w:pPr>
              <w:spacing w:after="0" w:line="240" w:lineRule="auto"/>
            </w:pPr>
            <w:r>
              <w:rPr>
                <w:b w:val="0"/>
                <w:sz w:val="16"/>
              </w:rPr>
              <w:t>Sesión activa.</w:t>
            </w:r>
          </w:p>
        </w:tc>
      </w:tr>
      <w:tr w14:paraId="5EC2BA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vAlign w:val="center"/>
          </w:tcPr>
          <w:p w14:paraId="08F21A41">
            <w:pPr>
              <w:spacing w:after="0" w:line="240" w:lineRule="auto"/>
            </w:pPr>
            <w:r>
              <w:rPr>
                <w:b w:val="0"/>
                <w:sz w:val="16"/>
              </w:rPr>
              <w:t>Flujo principal</w:t>
            </w:r>
          </w:p>
        </w:tc>
        <w:tc>
          <w:tcPr>
            <w:tcW w:w="5184" w:type="dxa"/>
            <w:vAlign w:val="center"/>
          </w:tcPr>
          <w:p w14:paraId="0EE222DC">
            <w:pPr>
              <w:spacing w:after="0" w:line="240" w:lineRule="auto"/>
            </w:pPr>
            <w:r>
              <w:rPr>
                <w:b w:val="0"/>
                <w:sz w:val="16"/>
              </w:rPr>
              <w:t>Abrir Clientes → buscar/registrar → guardar.</w:t>
            </w:r>
          </w:p>
        </w:tc>
      </w:tr>
      <w:tr w14:paraId="525970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vAlign w:val="center"/>
          </w:tcPr>
          <w:p w14:paraId="17C72822">
            <w:pPr>
              <w:spacing w:after="0" w:line="240" w:lineRule="auto"/>
            </w:pPr>
            <w:r>
              <w:rPr>
                <w:b w:val="0"/>
                <w:sz w:val="16"/>
              </w:rPr>
              <w:t>Postcondición</w:t>
            </w:r>
          </w:p>
        </w:tc>
        <w:tc>
          <w:tcPr>
            <w:tcW w:w="5184" w:type="dxa"/>
            <w:vAlign w:val="center"/>
          </w:tcPr>
          <w:p w14:paraId="167F23D5">
            <w:pPr>
              <w:spacing w:after="0" w:line="240" w:lineRule="auto"/>
            </w:pPr>
            <w:r>
              <w:rPr>
                <w:b w:val="0"/>
                <w:sz w:val="16"/>
              </w:rPr>
              <w:t>Cliente disponible.</w:t>
            </w:r>
          </w:p>
        </w:tc>
      </w:tr>
    </w:tbl>
    <w:p w14:paraId="41BDDA63">
      <w:pPr>
        <w:pStyle w:val="3"/>
        <w:spacing w:before="160" w:after="80"/>
      </w:pPr>
      <w:r>
        <w:t>12.4 Gestionar proveedor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84"/>
        <w:gridCol w:w="5184"/>
      </w:tblGrid>
      <w:tr w14:paraId="75E5B3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shd w:val="clear" w:color="auto" w:fill="D9E2F3"/>
            <w:vAlign w:val="center"/>
          </w:tcPr>
          <w:p w14:paraId="45D7F6E4">
            <w:pPr>
              <w:spacing w:after="0" w:line="240" w:lineRule="auto"/>
            </w:pPr>
            <w:r>
              <w:rPr>
                <w:b/>
                <w:sz w:val="16"/>
              </w:rPr>
              <w:t>Campo</w:t>
            </w:r>
          </w:p>
        </w:tc>
        <w:tc>
          <w:tcPr>
            <w:tcW w:w="5184" w:type="dxa"/>
            <w:shd w:val="clear" w:color="auto" w:fill="D9E2F3"/>
            <w:vAlign w:val="center"/>
          </w:tcPr>
          <w:p w14:paraId="06FA1345">
            <w:pPr>
              <w:spacing w:after="0" w:line="240" w:lineRule="auto"/>
            </w:pPr>
            <w:r>
              <w:rPr>
                <w:b/>
                <w:sz w:val="16"/>
              </w:rPr>
              <w:t>Descripción</w:t>
            </w:r>
          </w:p>
        </w:tc>
      </w:tr>
      <w:tr w14:paraId="4DF0FB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vAlign w:val="center"/>
          </w:tcPr>
          <w:p w14:paraId="6FA179D3">
            <w:pPr>
              <w:spacing w:after="0" w:line="240" w:lineRule="auto"/>
            </w:pPr>
            <w:r>
              <w:rPr>
                <w:b w:val="0"/>
                <w:sz w:val="16"/>
              </w:rPr>
              <w:t>Actor</w:t>
            </w:r>
          </w:p>
        </w:tc>
        <w:tc>
          <w:tcPr>
            <w:tcW w:w="5184" w:type="dxa"/>
            <w:vAlign w:val="center"/>
          </w:tcPr>
          <w:p w14:paraId="44AB7F4F">
            <w:pPr>
              <w:spacing w:after="0" w:line="240" w:lineRule="auto"/>
            </w:pPr>
            <w:r>
              <w:rPr>
                <w:b w:val="0"/>
                <w:sz w:val="16"/>
              </w:rPr>
              <w:t>Administrador</w:t>
            </w:r>
          </w:p>
        </w:tc>
      </w:tr>
      <w:tr w14:paraId="7716A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vAlign w:val="center"/>
          </w:tcPr>
          <w:p w14:paraId="59B2AE27">
            <w:pPr>
              <w:spacing w:after="0" w:line="240" w:lineRule="auto"/>
            </w:pPr>
            <w:r>
              <w:rPr>
                <w:b w:val="0"/>
                <w:sz w:val="16"/>
              </w:rPr>
              <w:t>Descripción</w:t>
            </w:r>
          </w:p>
        </w:tc>
        <w:tc>
          <w:tcPr>
            <w:tcW w:w="5184" w:type="dxa"/>
            <w:vAlign w:val="center"/>
          </w:tcPr>
          <w:p w14:paraId="326A1EE0">
            <w:pPr>
              <w:spacing w:after="0" w:line="240" w:lineRule="auto"/>
            </w:pPr>
            <w:r>
              <w:rPr>
                <w:b w:val="0"/>
                <w:sz w:val="16"/>
              </w:rPr>
              <w:t>Crear o actualizar proveedor.</w:t>
            </w:r>
          </w:p>
        </w:tc>
      </w:tr>
      <w:tr w14:paraId="57BAC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vAlign w:val="center"/>
          </w:tcPr>
          <w:p w14:paraId="47B29D73">
            <w:pPr>
              <w:spacing w:after="0" w:line="240" w:lineRule="auto"/>
            </w:pPr>
            <w:r>
              <w:rPr>
                <w:b w:val="0"/>
                <w:sz w:val="16"/>
              </w:rPr>
              <w:t>Precondición</w:t>
            </w:r>
          </w:p>
        </w:tc>
        <w:tc>
          <w:tcPr>
            <w:tcW w:w="5184" w:type="dxa"/>
            <w:vAlign w:val="center"/>
          </w:tcPr>
          <w:p w14:paraId="29563CD5">
            <w:pPr>
              <w:spacing w:after="0" w:line="240" w:lineRule="auto"/>
            </w:pPr>
            <w:r>
              <w:rPr>
                <w:b w:val="0"/>
                <w:sz w:val="16"/>
              </w:rPr>
              <w:t>Administrador autenticado.</w:t>
            </w:r>
          </w:p>
        </w:tc>
      </w:tr>
      <w:tr w14:paraId="66A4E7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vAlign w:val="center"/>
          </w:tcPr>
          <w:p w14:paraId="42FA6937">
            <w:pPr>
              <w:spacing w:after="0" w:line="240" w:lineRule="auto"/>
            </w:pPr>
            <w:r>
              <w:rPr>
                <w:b w:val="0"/>
                <w:sz w:val="16"/>
              </w:rPr>
              <w:t>Flujo principal</w:t>
            </w:r>
          </w:p>
        </w:tc>
        <w:tc>
          <w:tcPr>
            <w:tcW w:w="5184" w:type="dxa"/>
            <w:vAlign w:val="center"/>
          </w:tcPr>
          <w:p w14:paraId="0B09E612">
            <w:pPr>
              <w:spacing w:after="0" w:line="240" w:lineRule="auto"/>
            </w:pPr>
            <w:r>
              <w:rPr>
                <w:b w:val="0"/>
                <w:sz w:val="16"/>
              </w:rPr>
              <w:t>Abrir Proveedores → diligenciar → guardar.</w:t>
            </w:r>
          </w:p>
        </w:tc>
      </w:tr>
      <w:tr w14:paraId="1B3BEB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vAlign w:val="center"/>
          </w:tcPr>
          <w:p w14:paraId="51030DE4">
            <w:pPr>
              <w:spacing w:after="0" w:line="240" w:lineRule="auto"/>
            </w:pPr>
            <w:r>
              <w:rPr>
                <w:b w:val="0"/>
                <w:sz w:val="16"/>
              </w:rPr>
              <w:t>Postcondición</w:t>
            </w:r>
          </w:p>
        </w:tc>
        <w:tc>
          <w:tcPr>
            <w:tcW w:w="5184" w:type="dxa"/>
            <w:vAlign w:val="center"/>
          </w:tcPr>
          <w:p w14:paraId="02C0738B">
            <w:pPr>
              <w:spacing w:after="0" w:line="240" w:lineRule="auto"/>
            </w:pPr>
            <w:r>
              <w:rPr>
                <w:b w:val="0"/>
                <w:sz w:val="16"/>
              </w:rPr>
              <w:t>Proveedor actualizado.</w:t>
            </w:r>
          </w:p>
        </w:tc>
      </w:tr>
    </w:tbl>
    <w:p w14:paraId="756E2C77">
      <w:pPr>
        <w:pStyle w:val="3"/>
        <w:spacing w:before="160" w:after="80"/>
      </w:pPr>
      <w:r>
        <w:t>12.5 Iniciar venta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84"/>
        <w:gridCol w:w="5184"/>
      </w:tblGrid>
      <w:tr w14:paraId="368154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shd w:val="clear" w:color="auto" w:fill="D9E2F3"/>
            <w:vAlign w:val="center"/>
          </w:tcPr>
          <w:p w14:paraId="23C6E163">
            <w:pPr>
              <w:spacing w:after="0" w:line="240" w:lineRule="auto"/>
            </w:pPr>
            <w:r>
              <w:rPr>
                <w:b/>
                <w:sz w:val="16"/>
              </w:rPr>
              <w:t>Campo</w:t>
            </w:r>
          </w:p>
        </w:tc>
        <w:tc>
          <w:tcPr>
            <w:tcW w:w="5184" w:type="dxa"/>
            <w:shd w:val="clear" w:color="auto" w:fill="D9E2F3"/>
            <w:vAlign w:val="center"/>
          </w:tcPr>
          <w:p w14:paraId="29C27A2C">
            <w:pPr>
              <w:spacing w:after="0" w:line="240" w:lineRule="auto"/>
            </w:pPr>
            <w:r>
              <w:rPr>
                <w:b/>
                <w:sz w:val="16"/>
              </w:rPr>
              <w:t>Descripción</w:t>
            </w:r>
          </w:p>
        </w:tc>
      </w:tr>
      <w:tr w14:paraId="403904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vAlign w:val="center"/>
          </w:tcPr>
          <w:p w14:paraId="35B8EB8C">
            <w:pPr>
              <w:spacing w:after="0" w:line="240" w:lineRule="auto"/>
            </w:pPr>
            <w:r>
              <w:rPr>
                <w:b w:val="0"/>
                <w:sz w:val="16"/>
              </w:rPr>
              <w:t>Actor</w:t>
            </w:r>
          </w:p>
        </w:tc>
        <w:tc>
          <w:tcPr>
            <w:tcW w:w="5184" w:type="dxa"/>
            <w:vAlign w:val="center"/>
          </w:tcPr>
          <w:p w14:paraId="764AEABB">
            <w:pPr>
              <w:spacing w:after="0" w:line="240" w:lineRule="auto"/>
            </w:pPr>
            <w:r>
              <w:rPr>
                <w:b w:val="0"/>
                <w:sz w:val="16"/>
              </w:rPr>
              <w:t>Administrador/Cajero</w:t>
            </w:r>
          </w:p>
        </w:tc>
      </w:tr>
      <w:tr w14:paraId="58ABC9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vAlign w:val="center"/>
          </w:tcPr>
          <w:p w14:paraId="1DFB383E">
            <w:pPr>
              <w:spacing w:after="0" w:line="240" w:lineRule="auto"/>
            </w:pPr>
            <w:r>
              <w:rPr>
                <w:b w:val="0"/>
                <w:sz w:val="16"/>
              </w:rPr>
              <w:t>Descripción</w:t>
            </w:r>
          </w:p>
        </w:tc>
        <w:tc>
          <w:tcPr>
            <w:tcW w:w="5184" w:type="dxa"/>
            <w:vAlign w:val="center"/>
          </w:tcPr>
          <w:p w14:paraId="48E38A88">
            <w:pPr>
              <w:spacing w:after="0" w:line="240" w:lineRule="auto"/>
            </w:pPr>
            <w:r>
              <w:rPr>
                <w:b w:val="0"/>
                <w:sz w:val="16"/>
              </w:rPr>
              <w:t>Preparar una nueva venta.</w:t>
            </w:r>
          </w:p>
        </w:tc>
      </w:tr>
      <w:tr w14:paraId="1AF20E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vAlign w:val="center"/>
          </w:tcPr>
          <w:p w14:paraId="2603D9A8">
            <w:pPr>
              <w:spacing w:after="0" w:line="240" w:lineRule="auto"/>
            </w:pPr>
            <w:r>
              <w:rPr>
                <w:b w:val="0"/>
                <w:sz w:val="16"/>
              </w:rPr>
              <w:t>Precondición</w:t>
            </w:r>
          </w:p>
        </w:tc>
        <w:tc>
          <w:tcPr>
            <w:tcW w:w="5184" w:type="dxa"/>
            <w:vAlign w:val="center"/>
          </w:tcPr>
          <w:p w14:paraId="58A8AE31">
            <w:pPr>
              <w:spacing w:after="0" w:line="240" w:lineRule="auto"/>
            </w:pPr>
            <w:r>
              <w:rPr>
                <w:b w:val="0"/>
                <w:sz w:val="16"/>
              </w:rPr>
              <w:t>Sesión activa.</w:t>
            </w:r>
          </w:p>
        </w:tc>
      </w:tr>
      <w:tr w14:paraId="431873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vAlign w:val="center"/>
          </w:tcPr>
          <w:p w14:paraId="410C4BF8">
            <w:pPr>
              <w:spacing w:after="0" w:line="240" w:lineRule="auto"/>
            </w:pPr>
            <w:r>
              <w:rPr>
                <w:b w:val="0"/>
                <w:sz w:val="16"/>
              </w:rPr>
              <w:t>Flujo principal</w:t>
            </w:r>
          </w:p>
        </w:tc>
        <w:tc>
          <w:tcPr>
            <w:tcW w:w="5184" w:type="dxa"/>
            <w:vAlign w:val="center"/>
          </w:tcPr>
          <w:p w14:paraId="666FC1AA">
            <w:pPr>
              <w:spacing w:after="0" w:line="240" w:lineRule="auto"/>
            </w:pPr>
            <w:r>
              <w:rPr>
                <w:b w:val="0"/>
                <w:sz w:val="16"/>
              </w:rPr>
              <w:t>Abrir Ventas → nueva venta → elegir cliente identificado o venta libre.</w:t>
            </w:r>
          </w:p>
        </w:tc>
      </w:tr>
      <w:tr w14:paraId="52F597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vAlign w:val="center"/>
          </w:tcPr>
          <w:p w14:paraId="16F98341">
            <w:pPr>
              <w:spacing w:after="0" w:line="240" w:lineRule="auto"/>
            </w:pPr>
            <w:r>
              <w:rPr>
                <w:b w:val="0"/>
                <w:sz w:val="16"/>
              </w:rPr>
              <w:t>Postcondición</w:t>
            </w:r>
          </w:p>
        </w:tc>
        <w:tc>
          <w:tcPr>
            <w:tcW w:w="5184" w:type="dxa"/>
            <w:vAlign w:val="center"/>
          </w:tcPr>
          <w:p w14:paraId="56879A73">
            <w:pPr>
              <w:spacing w:after="0" w:line="240" w:lineRule="auto"/>
            </w:pPr>
            <w:r>
              <w:rPr>
                <w:b w:val="0"/>
                <w:sz w:val="16"/>
              </w:rPr>
              <w:t>Carrito listo.</w:t>
            </w:r>
          </w:p>
        </w:tc>
      </w:tr>
    </w:tbl>
    <w:p w14:paraId="02052E96">
      <w:pPr>
        <w:pStyle w:val="3"/>
        <w:spacing w:before="160" w:after="80"/>
      </w:pPr>
      <w:r>
        <w:t>12.6 Agregar producto a venta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84"/>
        <w:gridCol w:w="5184"/>
      </w:tblGrid>
      <w:tr w14:paraId="66945B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shd w:val="clear" w:color="auto" w:fill="D9E2F3"/>
            <w:vAlign w:val="center"/>
          </w:tcPr>
          <w:p w14:paraId="048BB98D">
            <w:pPr>
              <w:spacing w:after="0" w:line="240" w:lineRule="auto"/>
            </w:pPr>
            <w:r>
              <w:rPr>
                <w:b/>
                <w:sz w:val="16"/>
              </w:rPr>
              <w:t>Campo</w:t>
            </w:r>
          </w:p>
        </w:tc>
        <w:tc>
          <w:tcPr>
            <w:tcW w:w="5184" w:type="dxa"/>
            <w:shd w:val="clear" w:color="auto" w:fill="D9E2F3"/>
            <w:vAlign w:val="center"/>
          </w:tcPr>
          <w:p w14:paraId="1D54B793">
            <w:pPr>
              <w:spacing w:after="0" w:line="240" w:lineRule="auto"/>
            </w:pPr>
            <w:r>
              <w:rPr>
                <w:b/>
                <w:sz w:val="16"/>
              </w:rPr>
              <w:t>Descripción</w:t>
            </w:r>
          </w:p>
        </w:tc>
      </w:tr>
      <w:tr w14:paraId="6C5DFF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vAlign w:val="center"/>
          </w:tcPr>
          <w:p w14:paraId="1F494D84">
            <w:pPr>
              <w:spacing w:after="0" w:line="240" w:lineRule="auto"/>
            </w:pPr>
            <w:r>
              <w:rPr>
                <w:b w:val="0"/>
                <w:sz w:val="16"/>
              </w:rPr>
              <w:t>Actor</w:t>
            </w:r>
          </w:p>
        </w:tc>
        <w:tc>
          <w:tcPr>
            <w:tcW w:w="5184" w:type="dxa"/>
            <w:vAlign w:val="center"/>
          </w:tcPr>
          <w:p w14:paraId="574807AE">
            <w:pPr>
              <w:spacing w:after="0" w:line="240" w:lineRule="auto"/>
            </w:pPr>
            <w:r>
              <w:rPr>
                <w:b w:val="0"/>
                <w:sz w:val="16"/>
              </w:rPr>
              <w:t>Administrador/Cajero</w:t>
            </w:r>
          </w:p>
        </w:tc>
      </w:tr>
      <w:tr w14:paraId="2A314B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vAlign w:val="center"/>
          </w:tcPr>
          <w:p w14:paraId="7A379D31">
            <w:pPr>
              <w:spacing w:after="0" w:line="240" w:lineRule="auto"/>
            </w:pPr>
            <w:r>
              <w:rPr>
                <w:b w:val="0"/>
                <w:sz w:val="16"/>
              </w:rPr>
              <w:t>Descripción</w:t>
            </w:r>
          </w:p>
        </w:tc>
        <w:tc>
          <w:tcPr>
            <w:tcW w:w="5184" w:type="dxa"/>
            <w:vAlign w:val="center"/>
          </w:tcPr>
          <w:p w14:paraId="1EBE7EDE">
            <w:pPr>
              <w:spacing w:after="0" w:line="240" w:lineRule="auto"/>
            </w:pPr>
            <w:r>
              <w:rPr>
                <w:b w:val="0"/>
                <w:sz w:val="16"/>
              </w:rPr>
              <w:t>Buscar/escANEAR y agregar producto.</w:t>
            </w:r>
          </w:p>
        </w:tc>
      </w:tr>
      <w:tr w14:paraId="4CFF2D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vAlign w:val="center"/>
          </w:tcPr>
          <w:p w14:paraId="2B99FE77">
            <w:pPr>
              <w:spacing w:after="0" w:line="240" w:lineRule="auto"/>
            </w:pPr>
            <w:r>
              <w:rPr>
                <w:b w:val="0"/>
                <w:sz w:val="16"/>
              </w:rPr>
              <w:t>Precondición</w:t>
            </w:r>
          </w:p>
        </w:tc>
        <w:tc>
          <w:tcPr>
            <w:tcW w:w="5184" w:type="dxa"/>
            <w:vAlign w:val="center"/>
          </w:tcPr>
          <w:p w14:paraId="363D2DE9">
            <w:pPr>
              <w:spacing w:after="0" w:line="240" w:lineRule="auto"/>
            </w:pPr>
            <w:r>
              <w:rPr>
                <w:b w:val="0"/>
                <w:sz w:val="16"/>
              </w:rPr>
              <w:t>Venta iniciada.</w:t>
            </w:r>
          </w:p>
        </w:tc>
      </w:tr>
      <w:tr w14:paraId="37AB02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vAlign w:val="center"/>
          </w:tcPr>
          <w:p w14:paraId="52D30E58">
            <w:pPr>
              <w:spacing w:after="0" w:line="240" w:lineRule="auto"/>
            </w:pPr>
            <w:r>
              <w:rPr>
                <w:b w:val="0"/>
                <w:sz w:val="16"/>
              </w:rPr>
              <w:t>Flujo principal</w:t>
            </w:r>
          </w:p>
        </w:tc>
        <w:tc>
          <w:tcPr>
            <w:tcW w:w="5184" w:type="dxa"/>
            <w:vAlign w:val="center"/>
          </w:tcPr>
          <w:p w14:paraId="55450D14">
            <w:pPr>
              <w:spacing w:after="0" w:line="240" w:lineRule="auto"/>
            </w:pPr>
            <w:r>
              <w:rPr>
                <w:b w:val="0"/>
                <w:sz w:val="16"/>
              </w:rPr>
              <w:t>Escribir/escANEAR código → seleccionar → indicar cantidad → agregar.</w:t>
            </w:r>
          </w:p>
        </w:tc>
      </w:tr>
      <w:tr w14:paraId="0032A1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vAlign w:val="center"/>
          </w:tcPr>
          <w:p w14:paraId="5BD9464B">
            <w:pPr>
              <w:spacing w:after="0" w:line="240" w:lineRule="auto"/>
            </w:pPr>
            <w:r>
              <w:rPr>
                <w:b w:val="0"/>
                <w:sz w:val="16"/>
              </w:rPr>
              <w:t>Postcondición</w:t>
            </w:r>
          </w:p>
        </w:tc>
        <w:tc>
          <w:tcPr>
            <w:tcW w:w="5184" w:type="dxa"/>
            <w:vAlign w:val="center"/>
          </w:tcPr>
          <w:p w14:paraId="78AFA708">
            <w:pPr>
              <w:spacing w:after="0" w:line="240" w:lineRule="auto"/>
            </w:pPr>
            <w:r>
              <w:rPr>
                <w:b w:val="0"/>
                <w:sz w:val="16"/>
              </w:rPr>
              <w:t>Línea en carrito.</w:t>
            </w:r>
          </w:p>
        </w:tc>
      </w:tr>
    </w:tbl>
    <w:p w14:paraId="127F6BCA">
      <w:pPr>
        <w:pStyle w:val="3"/>
        <w:spacing w:before="160" w:after="80"/>
      </w:pPr>
      <w:r>
        <w:t>12.7 Cobrar venta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84"/>
        <w:gridCol w:w="5184"/>
      </w:tblGrid>
      <w:tr w14:paraId="779F9B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shd w:val="clear" w:color="auto" w:fill="D9E2F3"/>
            <w:vAlign w:val="center"/>
          </w:tcPr>
          <w:p w14:paraId="24EEA5A1">
            <w:pPr>
              <w:spacing w:after="0" w:line="240" w:lineRule="auto"/>
            </w:pPr>
            <w:r>
              <w:rPr>
                <w:b/>
                <w:sz w:val="16"/>
              </w:rPr>
              <w:t>Campo</w:t>
            </w:r>
          </w:p>
        </w:tc>
        <w:tc>
          <w:tcPr>
            <w:tcW w:w="5184" w:type="dxa"/>
            <w:shd w:val="clear" w:color="auto" w:fill="D9E2F3"/>
            <w:vAlign w:val="center"/>
          </w:tcPr>
          <w:p w14:paraId="20FC9991">
            <w:pPr>
              <w:spacing w:after="0" w:line="240" w:lineRule="auto"/>
            </w:pPr>
            <w:r>
              <w:rPr>
                <w:b/>
                <w:sz w:val="16"/>
              </w:rPr>
              <w:t>Descripción</w:t>
            </w:r>
          </w:p>
        </w:tc>
      </w:tr>
      <w:tr w14:paraId="7A0FFC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vAlign w:val="center"/>
          </w:tcPr>
          <w:p w14:paraId="326A6427">
            <w:pPr>
              <w:spacing w:after="0" w:line="240" w:lineRule="auto"/>
            </w:pPr>
            <w:r>
              <w:rPr>
                <w:b w:val="0"/>
                <w:sz w:val="16"/>
              </w:rPr>
              <w:t>Actor</w:t>
            </w:r>
          </w:p>
        </w:tc>
        <w:tc>
          <w:tcPr>
            <w:tcW w:w="5184" w:type="dxa"/>
            <w:vAlign w:val="center"/>
          </w:tcPr>
          <w:p w14:paraId="7FA93BA9">
            <w:pPr>
              <w:spacing w:after="0" w:line="240" w:lineRule="auto"/>
            </w:pPr>
            <w:r>
              <w:rPr>
                <w:b w:val="0"/>
                <w:sz w:val="16"/>
              </w:rPr>
              <w:t>Administrador/Cajero</w:t>
            </w:r>
          </w:p>
        </w:tc>
      </w:tr>
      <w:tr w14:paraId="7365F9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vAlign w:val="center"/>
          </w:tcPr>
          <w:p w14:paraId="7BE13F6D">
            <w:pPr>
              <w:spacing w:after="0" w:line="240" w:lineRule="auto"/>
            </w:pPr>
            <w:r>
              <w:rPr>
                <w:b w:val="0"/>
                <w:sz w:val="16"/>
              </w:rPr>
              <w:t>Descripción</w:t>
            </w:r>
          </w:p>
        </w:tc>
        <w:tc>
          <w:tcPr>
            <w:tcW w:w="5184" w:type="dxa"/>
            <w:vAlign w:val="center"/>
          </w:tcPr>
          <w:p w14:paraId="1DE7BA53">
            <w:pPr>
              <w:spacing w:after="0" w:line="240" w:lineRule="auto"/>
            </w:pPr>
            <w:r>
              <w:rPr>
                <w:b w:val="0"/>
                <w:sz w:val="16"/>
              </w:rPr>
              <w:t>Registrar método de pago y completar la venta.</w:t>
            </w:r>
          </w:p>
        </w:tc>
      </w:tr>
      <w:tr w14:paraId="3860D5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vAlign w:val="center"/>
          </w:tcPr>
          <w:p w14:paraId="6D00EDD4">
            <w:pPr>
              <w:spacing w:after="0" w:line="240" w:lineRule="auto"/>
            </w:pPr>
            <w:r>
              <w:rPr>
                <w:b w:val="0"/>
                <w:sz w:val="16"/>
              </w:rPr>
              <w:t>Precondición</w:t>
            </w:r>
          </w:p>
        </w:tc>
        <w:tc>
          <w:tcPr>
            <w:tcW w:w="5184" w:type="dxa"/>
            <w:vAlign w:val="center"/>
          </w:tcPr>
          <w:p w14:paraId="6FD4EB83">
            <w:pPr>
              <w:spacing w:after="0" w:line="240" w:lineRule="auto"/>
            </w:pPr>
            <w:r>
              <w:rPr>
                <w:b w:val="0"/>
                <w:sz w:val="16"/>
              </w:rPr>
              <w:t>Carrito con productos y stock suficiente.</w:t>
            </w:r>
          </w:p>
        </w:tc>
      </w:tr>
      <w:tr w14:paraId="19F034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vAlign w:val="center"/>
          </w:tcPr>
          <w:p w14:paraId="7D26CE20">
            <w:pPr>
              <w:spacing w:after="0" w:line="240" w:lineRule="auto"/>
            </w:pPr>
            <w:r>
              <w:rPr>
                <w:b w:val="0"/>
                <w:sz w:val="16"/>
              </w:rPr>
              <w:t>Flujo principal</w:t>
            </w:r>
          </w:p>
        </w:tc>
        <w:tc>
          <w:tcPr>
            <w:tcW w:w="5184" w:type="dxa"/>
            <w:vAlign w:val="center"/>
          </w:tcPr>
          <w:p w14:paraId="7545A246">
            <w:pPr>
              <w:spacing w:after="0" w:line="240" w:lineRule="auto"/>
            </w:pPr>
            <w:r>
              <w:rPr>
                <w:b w:val="0"/>
                <w:sz w:val="16"/>
              </w:rPr>
              <w:t>Seleccionar pago → ingresar recibido → confirmar.</w:t>
            </w:r>
          </w:p>
        </w:tc>
      </w:tr>
      <w:tr w14:paraId="39F36C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vAlign w:val="center"/>
          </w:tcPr>
          <w:p w14:paraId="59B9A2E1">
            <w:pPr>
              <w:spacing w:after="0" w:line="240" w:lineRule="auto"/>
            </w:pPr>
            <w:r>
              <w:rPr>
                <w:b w:val="0"/>
                <w:sz w:val="16"/>
              </w:rPr>
              <w:t>Postcondición</w:t>
            </w:r>
          </w:p>
        </w:tc>
        <w:tc>
          <w:tcPr>
            <w:tcW w:w="5184" w:type="dxa"/>
            <w:vAlign w:val="center"/>
          </w:tcPr>
          <w:p w14:paraId="6F490DC6">
            <w:pPr>
              <w:spacing w:after="0" w:line="240" w:lineRule="auto"/>
            </w:pPr>
            <w:r>
              <w:rPr>
                <w:b w:val="0"/>
                <w:sz w:val="16"/>
              </w:rPr>
              <w:t>Venta, factura, stock y caja actualizados.</w:t>
            </w:r>
          </w:p>
        </w:tc>
      </w:tr>
    </w:tbl>
    <w:p w14:paraId="1791A40E">
      <w:pPr>
        <w:pStyle w:val="3"/>
        <w:spacing w:before="160" w:after="80"/>
      </w:pPr>
      <w:r>
        <w:t>12.8 Anular factura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84"/>
        <w:gridCol w:w="5184"/>
      </w:tblGrid>
      <w:tr w14:paraId="2786E3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shd w:val="clear" w:color="auto" w:fill="D9E2F3"/>
            <w:vAlign w:val="center"/>
          </w:tcPr>
          <w:p w14:paraId="134B87FA">
            <w:pPr>
              <w:spacing w:after="0" w:line="240" w:lineRule="auto"/>
            </w:pPr>
            <w:r>
              <w:rPr>
                <w:b/>
                <w:sz w:val="16"/>
              </w:rPr>
              <w:t>Campo</w:t>
            </w:r>
          </w:p>
        </w:tc>
        <w:tc>
          <w:tcPr>
            <w:tcW w:w="5184" w:type="dxa"/>
            <w:shd w:val="clear" w:color="auto" w:fill="D9E2F3"/>
            <w:vAlign w:val="center"/>
          </w:tcPr>
          <w:p w14:paraId="292471AD">
            <w:pPr>
              <w:spacing w:after="0" w:line="240" w:lineRule="auto"/>
            </w:pPr>
            <w:r>
              <w:rPr>
                <w:b/>
                <w:sz w:val="16"/>
              </w:rPr>
              <w:t>Descripción</w:t>
            </w:r>
          </w:p>
        </w:tc>
      </w:tr>
      <w:tr w14:paraId="3703CD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vAlign w:val="center"/>
          </w:tcPr>
          <w:p w14:paraId="6B63FA79">
            <w:pPr>
              <w:spacing w:after="0" w:line="240" w:lineRule="auto"/>
            </w:pPr>
            <w:r>
              <w:rPr>
                <w:b w:val="0"/>
                <w:sz w:val="16"/>
              </w:rPr>
              <w:t>Actor</w:t>
            </w:r>
          </w:p>
        </w:tc>
        <w:tc>
          <w:tcPr>
            <w:tcW w:w="5184" w:type="dxa"/>
            <w:vAlign w:val="center"/>
          </w:tcPr>
          <w:p w14:paraId="29E195C7">
            <w:pPr>
              <w:spacing w:after="0" w:line="240" w:lineRule="auto"/>
            </w:pPr>
            <w:r>
              <w:rPr>
                <w:b w:val="0"/>
                <w:sz w:val="16"/>
              </w:rPr>
              <w:t>Administrador</w:t>
            </w:r>
          </w:p>
        </w:tc>
      </w:tr>
      <w:tr w14:paraId="06152C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vAlign w:val="center"/>
          </w:tcPr>
          <w:p w14:paraId="2E5E6D47">
            <w:pPr>
              <w:spacing w:after="0" w:line="240" w:lineRule="auto"/>
            </w:pPr>
            <w:r>
              <w:rPr>
                <w:b w:val="0"/>
                <w:sz w:val="16"/>
              </w:rPr>
              <w:t>Descripción</w:t>
            </w:r>
          </w:p>
        </w:tc>
        <w:tc>
          <w:tcPr>
            <w:tcW w:w="5184" w:type="dxa"/>
            <w:vAlign w:val="center"/>
          </w:tcPr>
          <w:p w14:paraId="06C82A8B">
            <w:pPr>
              <w:spacing w:after="0" w:line="240" w:lineRule="auto"/>
            </w:pPr>
            <w:r>
              <w:rPr>
                <w:b w:val="0"/>
                <w:sz w:val="16"/>
              </w:rPr>
              <w:t>Revertir una operación ya cobrada sin borrarla.</w:t>
            </w:r>
          </w:p>
        </w:tc>
      </w:tr>
      <w:tr w14:paraId="1A207D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vAlign w:val="center"/>
          </w:tcPr>
          <w:p w14:paraId="31812F86">
            <w:pPr>
              <w:spacing w:after="0" w:line="240" w:lineRule="auto"/>
            </w:pPr>
            <w:r>
              <w:rPr>
                <w:b w:val="0"/>
                <w:sz w:val="16"/>
              </w:rPr>
              <w:t>Precondición</w:t>
            </w:r>
          </w:p>
        </w:tc>
        <w:tc>
          <w:tcPr>
            <w:tcW w:w="5184" w:type="dxa"/>
            <w:vAlign w:val="center"/>
          </w:tcPr>
          <w:p w14:paraId="79315DC9">
            <w:pPr>
              <w:spacing w:after="0" w:line="240" w:lineRule="auto"/>
            </w:pPr>
            <w:r>
              <w:rPr>
                <w:b w:val="0"/>
                <w:sz w:val="16"/>
              </w:rPr>
              <w:t>Factura registrada.</w:t>
            </w:r>
          </w:p>
        </w:tc>
      </w:tr>
      <w:tr w14:paraId="700DE8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vAlign w:val="center"/>
          </w:tcPr>
          <w:p w14:paraId="3D309200">
            <w:pPr>
              <w:spacing w:after="0" w:line="240" w:lineRule="auto"/>
            </w:pPr>
            <w:r>
              <w:rPr>
                <w:b w:val="0"/>
                <w:sz w:val="16"/>
              </w:rPr>
              <w:t>Flujo principal</w:t>
            </w:r>
          </w:p>
        </w:tc>
        <w:tc>
          <w:tcPr>
            <w:tcW w:w="5184" w:type="dxa"/>
            <w:vAlign w:val="center"/>
          </w:tcPr>
          <w:p w14:paraId="6B0B3B97">
            <w:pPr>
              <w:spacing w:after="0" w:line="240" w:lineRule="auto"/>
            </w:pPr>
            <w:r>
              <w:rPr>
                <w:b w:val="0"/>
                <w:sz w:val="16"/>
              </w:rPr>
              <w:t>Abrir Facturas → seleccionar → anular → confirmar.</w:t>
            </w:r>
          </w:p>
        </w:tc>
      </w:tr>
      <w:tr w14:paraId="2A0FB6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vAlign w:val="center"/>
          </w:tcPr>
          <w:p w14:paraId="7AB1EF7C">
            <w:pPr>
              <w:spacing w:after="0" w:line="240" w:lineRule="auto"/>
            </w:pPr>
            <w:r>
              <w:rPr>
                <w:b w:val="0"/>
                <w:sz w:val="16"/>
              </w:rPr>
              <w:t>Postcondición</w:t>
            </w:r>
          </w:p>
        </w:tc>
        <w:tc>
          <w:tcPr>
            <w:tcW w:w="5184" w:type="dxa"/>
            <w:vAlign w:val="center"/>
          </w:tcPr>
          <w:p w14:paraId="70024CCA">
            <w:pPr>
              <w:spacing w:after="0" w:line="240" w:lineRule="auto"/>
            </w:pPr>
            <w:r>
              <w:rPr>
                <w:b w:val="0"/>
                <w:sz w:val="16"/>
              </w:rPr>
              <w:t>Factura/venta ANULADA y stock revertido.</w:t>
            </w:r>
          </w:p>
        </w:tc>
      </w:tr>
    </w:tbl>
    <w:p w14:paraId="1BC8AEAC">
      <w:pPr>
        <w:pStyle w:val="3"/>
        <w:spacing w:before="160" w:after="80"/>
      </w:pPr>
      <w:r>
        <w:t>12.9 Registrar abono CxC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84"/>
        <w:gridCol w:w="5184"/>
      </w:tblGrid>
      <w:tr w14:paraId="053B8E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shd w:val="clear" w:color="auto" w:fill="D9E2F3"/>
            <w:vAlign w:val="center"/>
          </w:tcPr>
          <w:p w14:paraId="2F18C182">
            <w:pPr>
              <w:spacing w:after="0" w:line="240" w:lineRule="auto"/>
            </w:pPr>
            <w:r>
              <w:rPr>
                <w:b/>
                <w:sz w:val="16"/>
              </w:rPr>
              <w:t>Campo</w:t>
            </w:r>
          </w:p>
        </w:tc>
        <w:tc>
          <w:tcPr>
            <w:tcW w:w="5184" w:type="dxa"/>
            <w:shd w:val="clear" w:color="auto" w:fill="D9E2F3"/>
            <w:vAlign w:val="center"/>
          </w:tcPr>
          <w:p w14:paraId="4433E67C">
            <w:pPr>
              <w:spacing w:after="0" w:line="240" w:lineRule="auto"/>
            </w:pPr>
            <w:r>
              <w:rPr>
                <w:b/>
                <w:sz w:val="16"/>
              </w:rPr>
              <w:t>Descripción</w:t>
            </w:r>
          </w:p>
        </w:tc>
      </w:tr>
      <w:tr w14:paraId="347B1E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vAlign w:val="center"/>
          </w:tcPr>
          <w:p w14:paraId="757DDA01">
            <w:pPr>
              <w:spacing w:after="0" w:line="240" w:lineRule="auto"/>
            </w:pPr>
            <w:r>
              <w:rPr>
                <w:b w:val="0"/>
                <w:sz w:val="16"/>
              </w:rPr>
              <w:t>Actor</w:t>
            </w:r>
          </w:p>
        </w:tc>
        <w:tc>
          <w:tcPr>
            <w:tcW w:w="5184" w:type="dxa"/>
            <w:vAlign w:val="center"/>
          </w:tcPr>
          <w:p w14:paraId="367D40B1">
            <w:pPr>
              <w:spacing w:after="0" w:line="240" w:lineRule="auto"/>
            </w:pPr>
            <w:r>
              <w:rPr>
                <w:b w:val="0"/>
                <w:sz w:val="16"/>
              </w:rPr>
              <w:t>Administrador</w:t>
            </w:r>
          </w:p>
        </w:tc>
      </w:tr>
      <w:tr w14:paraId="4E0E48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vAlign w:val="center"/>
          </w:tcPr>
          <w:p w14:paraId="22F3FE7D">
            <w:pPr>
              <w:spacing w:after="0" w:line="240" w:lineRule="auto"/>
            </w:pPr>
            <w:r>
              <w:rPr>
                <w:b w:val="0"/>
                <w:sz w:val="16"/>
              </w:rPr>
              <w:t>Descripción</w:t>
            </w:r>
          </w:p>
        </w:tc>
        <w:tc>
          <w:tcPr>
            <w:tcW w:w="5184" w:type="dxa"/>
            <w:vAlign w:val="center"/>
          </w:tcPr>
          <w:p w14:paraId="1A66F3F1">
            <w:pPr>
              <w:spacing w:after="0" w:line="240" w:lineRule="auto"/>
            </w:pPr>
            <w:r>
              <w:rPr>
                <w:b w:val="0"/>
                <w:sz w:val="16"/>
              </w:rPr>
              <w:t>Aplicar un abono a una cuenta por cobrar.</w:t>
            </w:r>
          </w:p>
        </w:tc>
      </w:tr>
      <w:tr w14:paraId="1407E8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vAlign w:val="center"/>
          </w:tcPr>
          <w:p w14:paraId="0D21D6E9">
            <w:pPr>
              <w:spacing w:after="0" w:line="240" w:lineRule="auto"/>
            </w:pPr>
            <w:r>
              <w:rPr>
                <w:b w:val="0"/>
                <w:sz w:val="16"/>
              </w:rPr>
              <w:t>Precondición</w:t>
            </w:r>
          </w:p>
        </w:tc>
        <w:tc>
          <w:tcPr>
            <w:tcW w:w="5184" w:type="dxa"/>
            <w:vAlign w:val="center"/>
          </w:tcPr>
          <w:p w14:paraId="20ACA964">
            <w:pPr>
              <w:spacing w:after="0" w:line="240" w:lineRule="auto"/>
            </w:pPr>
            <w:r>
              <w:rPr>
                <w:b w:val="0"/>
                <w:sz w:val="16"/>
              </w:rPr>
              <w:t>Cuenta pendiente.</w:t>
            </w:r>
          </w:p>
        </w:tc>
      </w:tr>
      <w:tr w14:paraId="1A9BBF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vAlign w:val="center"/>
          </w:tcPr>
          <w:p w14:paraId="74D62D91">
            <w:pPr>
              <w:spacing w:after="0" w:line="240" w:lineRule="auto"/>
            </w:pPr>
            <w:r>
              <w:rPr>
                <w:b w:val="0"/>
                <w:sz w:val="16"/>
              </w:rPr>
              <w:t>Flujo principal</w:t>
            </w:r>
          </w:p>
        </w:tc>
        <w:tc>
          <w:tcPr>
            <w:tcW w:w="5184" w:type="dxa"/>
            <w:vAlign w:val="center"/>
          </w:tcPr>
          <w:p w14:paraId="51CEBBF4">
            <w:pPr>
              <w:spacing w:after="0" w:line="240" w:lineRule="auto"/>
            </w:pPr>
            <w:r>
              <w:rPr>
                <w:b w:val="0"/>
                <w:sz w:val="16"/>
              </w:rPr>
              <w:t>Seleccionar cuenta → ingresar valor → guardar.</w:t>
            </w:r>
          </w:p>
        </w:tc>
      </w:tr>
      <w:tr w14:paraId="614639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vAlign w:val="center"/>
          </w:tcPr>
          <w:p w14:paraId="515C9296">
            <w:pPr>
              <w:spacing w:after="0" w:line="240" w:lineRule="auto"/>
            </w:pPr>
            <w:r>
              <w:rPr>
                <w:b w:val="0"/>
                <w:sz w:val="16"/>
              </w:rPr>
              <w:t>Postcondición</w:t>
            </w:r>
          </w:p>
        </w:tc>
        <w:tc>
          <w:tcPr>
            <w:tcW w:w="5184" w:type="dxa"/>
            <w:vAlign w:val="center"/>
          </w:tcPr>
          <w:p w14:paraId="5AED7C17">
            <w:pPr>
              <w:spacing w:after="0" w:line="240" w:lineRule="auto"/>
            </w:pPr>
            <w:r>
              <w:rPr>
                <w:b w:val="0"/>
                <w:sz w:val="16"/>
              </w:rPr>
              <w:t>Saldo y movimiento de caja actualizados.</w:t>
            </w:r>
          </w:p>
        </w:tc>
      </w:tr>
    </w:tbl>
    <w:p w14:paraId="59DE7A1F">
      <w:pPr>
        <w:pStyle w:val="3"/>
        <w:spacing w:before="160" w:after="80"/>
      </w:pPr>
      <w:r>
        <w:t>12.10 Registrar pago CxP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84"/>
        <w:gridCol w:w="5184"/>
      </w:tblGrid>
      <w:tr w14:paraId="753FCC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shd w:val="clear" w:color="auto" w:fill="D9E2F3"/>
            <w:vAlign w:val="center"/>
          </w:tcPr>
          <w:p w14:paraId="6C34E5C8">
            <w:pPr>
              <w:spacing w:after="0" w:line="240" w:lineRule="auto"/>
            </w:pPr>
            <w:r>
              <w:rPr>
                <w:b/>
                <w:sz w:val="16"/>
              </w:rPr>
              <w:t>Campo</w:t>
            </w:r>
          </w:p>
        </w:tc>
        <w:tc>
          <w:tcPr>
            <w:tcW w:w="5184" w:type="dxa"/>
            <w:shd w:val="clear" w:color="auto" w:fill="D9E2F3"/>
            <w:vAlign w:val="center"/>
          </w:tcPr>
          <w:p w14:paraId="6F3259C2">
            <w:pPr>
              <w:spacing w:after="0" w:line="240" w:lineRule="auto"/>
            </w:pPr>
            <w:r>
              <w:rPr>
                <w:b/>
                <w:sz w:val="16"/>
              </w:rPr>
              <w:t>Descripción</w:t>
            </w:r>
          </w:p>
        </w:tc>
      </w:tr>
      <w:tr w14:paraId="62027B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vAlign w:val="center"/>
          </w:tcPr>
          <w:p w14:paraId="2732AE08">
            <w:pPr>
              <w:spacing w:after="0" w:line="240" w:lineRule="auto"/>
            </w:pPr>
            <w:r>
              <w:rPr>
                <w:b w:val="0"/>
                <w:sz w:val="16"/>
              </w:rPr>
              <w:t>Actor</w:t>
            </w:r>
          </w:p>
        </w:tc>
        <w:tc>
          <w:tcPr>
            <w:tcW w:w="5184" w:type="dxa"/>
            <w:vAlign w:val="center"/>
          </w:tcPr>
          <w:p w14:paraId="2E80BCB9">
            <w:pPr>
              <w:spacing w:after="0" w:line="240" w:lineRule="auto"/>
            </w:pPr>
            <w:r>
              <w:rPr>
                <w:b w:val="0"/>
                <w:sz w:val="16"/>
              </w:rPr>
              <w:t>Administrador</w:t>
            </w:r>
          </w:p>
        </w:tc>
      </w:tr>
      <w:tr w14:paraId="59B22B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vAlign w:val="center"/>
          </w:tcPr>
          <w:p w14:paraId="05CD1277">
            <w:pPr>
              <w:spacing w:after="0" w:line="240" w:lineRule="auto"/>
            </w:pPr>
            <w:r>
              <w:rPr>
                <w:b w:val="0"/>
                <w:sz w:val="16"/>
              </w:rPr>
              <w:t>Descripción</w:t>
            </w:r>
          </w:p>
        </w:tc>
        <w:tc>
          <w:tcPr>
            <w:tcW w:w="5184" w:type="dxa"/>
            <w:vAlign w:val="center"/>
          </w:tcPr>
          <w:p w14:paraId="2E255A0D">
            <w:pPr>
              <w:spacing w:after="0" w:line="240" w:lineRule="auto"/>
            </w:pPr>
            <w:r>
              <w:rPr>
                <w:b w:val="0"/>
                <w:sz w:val="16"/>
              </w:rPr>
              <w:t>Aplicar un pago a una obligación con proveedor.</w:t>
            </w:r>
          </w:p>
        </w:tc>
      </w:tr>
      <w:tr w14:paraId="24E6B2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vAlign w:val="center"/>
          </w:tcPr>
          <w:p w14:paraId="58893FF9">
            <w:pPr>
              <w:spacing w:after="0" w:line="240" w:lineRule="auto"/>
            </w:pPr>
            <w:r>
              <w:rPr>
                <w:b w:val="0"/>
                <w:sz w:val="16"/>
              </w:rPr>
              <w:t>Precondición</w:t>
            </w:r>
          </w:p>
        </w:tc>
        <w:tc>
          <w:tcPr>
            <w:tcW w:w="5184" w:type="dxa"/>
            <w:vAlign w:val="center"/>
          </w:tcPr>
          <w:p w14:paraId="3B24D8E6">
            <w:pPr>
              <w:spacing w:after="0" w:line="240" w:lineRule="auto"/>
            </w:pPr>
            <w:r>
              <w:rPr>
                <w:b w:val="0"/>
                <w:sz w:val="16"/>
              </w:rPr>
              <w:t>Cuenta pendiente.</w:t>
            </w:r>
          </w:p>
        </w:tc>
      </w:tr>
      <w:tr w14:paraId="72477D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vAlign w:val="center"/>
          </w:tcPr>
          <w:p w14:paraId="2AAB5DB0">
            <w:pPr>
              <w:spacing w:after="0" w:line="240" w:lineRule="auto"/>
            </w:pPr>
            <w:r>
              <w:rPr>
                <w:b w:val="0"/>
                <w:sz w:val="16"/>
              </w:rPr>
              <w:t>Flujo principal</w:t>
            </w:r>
          </w:p>
        </w:tc>
        <w:tc>
          <w:tcPr>
            <w:tcW w:w="5184" w:type="dxa"/>
            <w:vAlign w:val="center"/>
          </w:tcPr>
          <w:p w14:paraId="0AF78C11">
            <w:pPr>
              <w:spacing w:after="0" w:line="240" w:lineRule="auto"/>
            </w:pPr>
            <w:r>
              <w:rPr>
                <w:b w:val="0"/>
                <w:sz w:val="16"/>
              </w:rPr>
              <w:t>Seleccionar cuenta → ingresar valor → guardar.</w:t>
            </w:r>
          </w:p>
        </w:tc>
      </w:tr>
      <w:tr w14:paraId="312C27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vAlign w:val="center"/>
          </w:tcPr>
          <w:p w14:paraId="3CFFF7A0">
            <w:pPr>
              <w:spacing w:after="0" w:line="240" w:lineRule="auto"/>
            </w:pPr>
            <w:r>
              <w:rPr>
                <w:b w:val="0"/>
                <w:sz w:val="16"/>
              </w:rPr>
              <w:t>Postcondición</w:t>
            </w:r>
          </w:p>
        </w:tc>
        <w:tc>
          <w:tcPr>
            <w:tcW w:w="5184" w:type="dxa"/>
            <w:vAlign w:val="center"/>
          </w:tcPr>
          <w:p w14:paraId="70B8E87E">
            <w:pPr>
              <w:spacing w:after="0" w:line="240" w:lineRule="auto"/>
            </w:pPr>
            <w:r>
              <w:rPr>
                <w:b w:val="0"/>
                <w:sz w:val="16"/>
              </w:rPr>
              <w:t>Saldo y movimiento de caja actualizados.</w:t>
            </w:r>
          </w:p>
        </w:tc>
      </w:tr>
    </w:tbl>
    <w:p w14:paraId="7F8F720A">
      <w:pPr>
        <w:pStyle w:val="3"/>
        <w:spacing w:before="160" w:after="80"/>
      </w:pPr>
      <w:r>
        <w:t>12.11 Consultar dashboard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84"/>
        <w:gridCol w:w="5184"/>
      </w:tblGrid>
      <w:tr w14:paraId="0DFDBC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shd w:val="clear" w:color="auto" w:fill="D9E2F3"/>
            <w:vAlign w:val="center"/>
          </w:tcPr>
          <w:p w14:paraId="498ACFA6">
            <w:pPr>
              <w:spacing w:after="0" w:line="240" w:lineRule="auto"/>
            </w:pPr>
            <w:r>
              <w:rPr>
                <w:b/>
                <w:sz w:val="16"/>
              </w:rPr>
              <w:t>Campo</w:t>
            </w:r>
          </w:p>
        </w:tc>
        <w:tc>
          <w:tcPr>
            <w:tcW w:w="5184" w:type="dxa"/>
            <w:shd w:val="clear" w:color="auto" w:fill="D9E2F3"/>
            <w:vAlign w:val="center"/>
          </w:tcPr>
          <w:p w14:paraId="1685924F">
            <w:pPr>
              <w:spacing w:after="0" w:line="240" w:lineRule="auto"/>
            </w:pPr>
            <w:r>
              <w:rPr>
                <w:b/>
                <w:sz w:val="16"/>
              </w:rPr>
              <w:t>Descripción</w:t>
            </w:r>
          </w:p>
        </w:tc>
      </w:tr>
      <w:tr w14:paraId="78EF95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vAlign w:val="center"/>
          </w:tcPr>
          <w:p w14:paraId="435E21AE">
            <w:pPr>
              <w:spacing w:after="0" w:line="240" w:lineRule="auto"/>
            </w:pPr>
            <w:r>
              <w:rPr>
                <w:b w:val="0"/>
                <w:sz w:val="16"/>
              </w:rPr>
              <w:t>Actor</w:t>
            </w:r>
          </w:p>
        </w:tc>
        <w:tc>
          <w:tcPr>
            <w:tcW w:w="5184" w:type="dxa"/>
            <w:vAlign w:val="center"/>
          </w:tcPr>
          <w:p w14:paraId="5A26C620">
            <w:pPr>
              <w:spacing w:after="0" w:line="240" w:lineRule="auto"/>
            </w:pPr>
            <w:r>
              <w:rPr>
                <w:b w:val="0"/>
                <w:sz w:val="16"/>
              </w:rPr>
              <w:t>Administrador/Cajero</w:t>
            </w:r>
          </w:p>
        </w:tc>
      </w:tr>
      <w:tr w14:paraId="2B05FC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vAlign w:val="center"/>
          </w:tcPr>
          <w:p w14:paraId="6B979F24">
            <w:pPr>
              <w:spacing w:after="0" w:line="240" w:lineRule="auto"/>
            </w:pPr>
            <w:r>
              <w:rPr>
                <w:b w:val="0"/>
                <w:sz w:val="16"/>
              </w:rPr>
              <w:t>Descripción</w:t>
            </w:r>
          </w:p>
        </w:tc>
        <w:tc>
          <w:tcPr>
            <w:tcW w:w="5184" w:type="dxa"/>
            <w:vAlign w:val="center"/>
          </w:tcPr>
          <w:p w14:paraId="4433C2AA">
            <w:pPr>
              <w:spacing w:after="0" w:line="240" w:lineRule="auto"/>
            </w:pPr>
            <w:r>
              <w:rPr>
                <w:b w:val="0"/>
                <w:sz w:val="16"/>
              </w:rPr>
              <w:t>Ver indicadores y alertas.</w:t>
            </w:r>
          </w:p>
        </w:tc>
      </w:tr>
      <w:tr w14:paraId="5C881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vAlign w:val="center"/>
          </w:tcPr>
          <w:p w14:paraId="6AA0C901">
            <w:pPr>
              <w:spacing w:after="0" w:line="240" w:lineRule="auto"/>
            </w:pPr>
            <w:r>
              <w:rPr>
                <w:b w:val="0"/>
                <w:sz w:val="16"/>
              </w:rPr>
              <w:t>Precondición</w:t>
            </w:r>
          </w:p>
        </w:tc>
        <w:tc>
          <w:tcPr>
            <w:tcW w:w="5184" w:type="dxa"/>
            <w:vAlign w:val="center"/>
          </w:tcPr>
          <w:p w14:paraId="4FD624DB">
            <w:pPr>
              <w:spacing w:after="0" w:line="240" w:lineRule="auto"/>
            </w:pPr>
            <w:r>
              <w:rPr>
                <w:b w:val="0"/>
                <w:sz w:val="16"/>
              </w:rPr>
              <w:t>Sesión activa.</w:t>
            </w:r>
          </w:p>
        </w:tc>
      </w:tr>
      <w:tr w14:paraId="0249DD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vAlign w:val="center"/>
          </w:tcPr>
          <w:p w14:paraId="322057E9">
            <w:pPr>
              <w:spacing w:after="0" w:line="240" w:lineRule="auto"/>
            </w:pPr>
            <w:r>
              <w:rPr>
                <w:b w:val="0"/>
                <w:sz w:val="16"/>
              </w:rPr>
              <w:t>Flujo principal</w:t>
            </w:r>
          </w:p>
        </w:tc>
        <w:tc>
          <w:tcPr>
            <w:tcW w:w="5184" w:type="dxa"/>
            <w:vAlign w:val="center"/>
          </w:tcPr>
          <w:p w14:paraId="62DA1868">
            <w:pPr>
              <w:spacing w:after="0" w:line="240" w:lineRule="auto"/>
            </w:pPr>
            <w:r>
              <w:rPr>
                <w:b w:val="0"/>
                <w:sz w:val="16"/>
              </w:rPr>
              <w:t>Abrir Dashboard → consultar tarjetas y tablas.</w:t>
            </w:r>
          </w:p>
        </w:tc>
      </w:tr>
      <w:tr w14:paraId="38E8F2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vAlign w:val="center"/>
          </w:tcPr>
          <w:p w14:paraId="7E9D02EF">
            <w:pPr>
              <w:spacing w:after="0" w:line="240" w:lineRule="auto"/>
            </w:pPr>
            <w:r>
              <w:rPr>
                <w:b w:val="0"/>
                <w:sz w:val="16"/>
              </w:rPr>
              <w:t>Postcondición</w:t>
            </w:r>
          </w:p>
        </w:tc>
        <w:tc>
          <w:tcPr>
            <w:tcW w:w="5184" w:type="dxa"/>
            <w:vAlign w:val="center"/>
          </w:tcPr>
          <w:p w14:paraId="610B0B88">
            <w:pPr>
              <w:spacing w:after="0" w:line="240" w:lineRule="auto"/>
            </w:pPr>
            <w:r>
              <w:rPr>
                <w:b w:val="0"/>
                <w:sz w:val="16"/>
              </w:rPr>
              <w:t>Información resumida visible.</w:t>
            </w:r>
          </w:p>
        </w:tc>
      </w:tr>
    </w:tbl>
    <w:p w14:paraId="2A40D9A1">
      <w:pPr>
        <w:pStyle w:val="3"/>
        <w:spacing w:before="160" w:after="80"/>
      </w:pPr>
      <w:r>
        <w:t>12.12 Generar reporte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84"/>
        <w:gridCol w:w="5184"/>
      </w:tblGrid>
      <w:tr w14:paraId="5B38C5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shd w:val="clear" w:color="auto" w:fill="D9E2F3"/>
            <w:vAlign w:val="center"/>
          </w:tcPr>
          <w:p w14:paraId="0E533968">
            <w:pPr>
              <w:spacing w:after="0" w:line="240" w:lineRule="auto"/>
            </w:pPr>
            <w:r>
              <w:rPr>
                <w:b/>
                <w:sz w:val="16"/>
              </w:rPr>
              <w:t>Campo</w:t>
            </w:r>
          </w:p>
        </w:tc>
        <w:tc>
          <w:tcPr>
            <w:tcW w:w="5184" w:type="dxa"/>
            <w:shd w:val="clear" w:color="auto" w:fill="D9E2F3"/>
            <w:vAlign w:val="center"/>
          </w:tcPr>
          <w:p w14:paraId="175D11D0">
            <w:pPr>
              <w:spacing w:after="0" w:line="240" w:lineRule="auto"/>
            </w:pPr>
            <w:r>
              <w:rPr>
                <w:b/>
                <w:sz w:val="16"/>
              </w:rPr>
              <w:t>Descripción</w:t>
            </w:r>
          </w:p>
        </w:tc>
      </w:tr>
      <w:tr w14:paraId="54685C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vAlign w:val="center"/>
          </w:tcPr>
          <w:p w14:paraId="079D725C">
            <w:pPr>
              <w:spacing w:after="0" w:line="240" w:lineRule="auto"/>
            </w:pPr>
            <w:r>
              <w:rPr>
                <w:b w:val="0"/>
                <w:sz w:val="16"/>
              </w:rPr>
              <w:t>Actor</w:t>
            </w:r>
          </w:p>
        </w:tc>
        <w:tc>
          <w:tcPr>
            <w:tcW w:w="5184" w:type="dxa"/>
            <w:vAlign w:val="center"/>
          </w:tcPr>
          <w:p w14:paraId="458C9302">
            <w:pPr>
              <w:spacing w:after="0" w:line="240" w:lineRule="auto"/>
            </w:pPr>
            <w:r>
              <w:rPr>
                <w:b w:val="0"/>
                <w:sz w:val="16"/>
              </w:rPr>
              <w:t>Administrador/Cajero</w:t>
            </w:r>
          </w:p>
        </w:tc>
      </w:tr>
      <w:tr w14:paraId="08F4B3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vAlign w:val="center"/>
          </w:tcPr>
          <w:p w14:paraId="77566D34">
            <w:pPr>
              <w:spacing w:after="0" w:line="240" w:lineRule="auto"/>
            </w:pPr>
            <w:r>
              <w:rPr>
                <w:b w:val="0"/>
                <w:sz w:val="16"/>
              </w:rPr>
              <w:t>Descripción</w:t>
            </w:r>
          </w:p>
        </w:tc>
        <w:tc>
          <w:tcPr>
            <w:tcW w:w="5184" w:type="dxa"/>
            <w:vAlign w:val="center"/>
          </w:tcPr>
          <w:p w14:paraId="2DCCF923">
            <w:pPr>
              <w:spacing w:after="0" w:line="240" w:lineRule="auto"/>
            </w:pPr>
            <w:r>
              <w:rPr>
                <w:b w:val="0"/>
                <w:sz w:val="16"/>
              </w:rPr>
              <w:t>Consultar y guardar reportes.</w:t>
            </w:r>
          </w:p>
        </w:tc>
      </w:tr>
      <w:tr w14:paraId="760FF4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vAlign w:val="center"/>
          </w:tcPr>
          <w:p w14:paraId="4FC6C03C">
            <w:pPr>
              <w:spacing w:after="0" w:line="240" w:lineRule="auto"/>
            </w:pPr>
            <w:r>
              <w:rPr>
                <w:b w:val="0"/>
                <w:sz w:val="16"/>
              </w:rPr>
              <w:t>Precondición</w:t>
            </w:r>
          </w:p>
        </w:tc>
        <w:tc>
          <w:tcPr>
            <w:tcW w:w="5184" w:type="dxa"/>
            <w:vAlign w:val="center"/>
          </w:tcPr>
          <w:p w14:paraId="471489CA">
            <w:pPr>
              <w:spacing w:after="0" w:line="240" w:lineRule="auto"/>
            </w:pPr>
            <w:r>
              <w:rPr>
                <w:b w:val="0"/>
                <w:sz w:val="16"/>
              </w:rPr>
              <w:t>Sesión activa.</w:t>
            </w:r>
          </w:p>
        </w:tc>
      </w:tr>
      <w:tr w14:paraId="288CCB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vAlign w:val="center"/>
          </w:tcPr>
          <w:p w14:paraId="42C86B90">
            <w:pPr>
              <w:spacing w:after="0" w:line="240" w:lineRule="auto"/>
            </w:pPr>
            <w:r>
              <w:rPr>
                <w:b w:val="0"/>
                <w:sz w:val="16"/>
              </w:rPr>
              <w:t>Flujo principal</w:t>
            </w:r>
          </w:p>
        </w:tc>
        <w:tc>
          <w:tcPr>
            <w:tcW w:w="5184" w:type="dxa"/>
            <w:vAlign w:val="center"/>
          </w:tcPr>
          <w:p w14:paraId="503FBB66">
            <w:pPr>
              <w:spacing w:after="0" w:line="240" w:lineRule="auto"/>
            </w:pPr>
            <w:r>
              <w:rPr>
                <w:b w:val="0"/>
                <w:sz w:val="16"/>
              </w:rPr>
              <w:t>Abrir Reportes → seleccionar reporte → generar/guardar.</w:t>
            </w:r>
          </w:p>
        </w:tc>
      </w:tr>
      <w:tr w14:paraId="4FA3E6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vAlign w:val="center"/>
          </w:tcPr>
          <w:p w14:paraId="22FA019B">
            <w:pPr>
              <w:spacing w:after="0" w:line="240" w:lineRule="auto"/>
            </w:pPr>
            <w:r>
              <w:rPr>
                <w:b w:val="0"/>
                <w:sz w:val="16"/>
              </w:rPr>
              <w:t>Postcondición</w:t>
            </w:r>
          </w:p>
        </w:tc>
        <w:tc>
          <w:tcPr>
            <w:tcW w:w="5184" w:type="dxa"/>
            <w:vAlign w:val="center"/>
          </w:tcPr>
          <w:p w14:paraId="6D85C6D2">
            <w:pPr>
              <w:spacing w:after="0" w:line="240" w:lineRule="auto"/>
            </w:pPr>
            <w:r>
              <w:rPr>
                <w:b w:val="0"/>
                <w:sz w:val="16"/>
              </w:rPr>
              <w:t>Reporte generado.</w:t>
            </w:r>
          </w:p>
        </w:tc>
      </w:tr>
    </w:tbl>
    <w:p w14:paraId="68C699F7">
      <w:pPr>
        <w:pStyle w:val="2"/>
        <w:spacing w:before="160" w:after="80"/>
      </w:pPr>
      <w:r>
        <w:t>13. Análisis de procesos</w:t>
      </w:r>
    </w:p>
    <w:p w14:paraId="30775C54">
      <w:r>
        <w:t>Este apartado sirve como puente entre los requisitos y el diseño del sistema.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92"/>
        <w:gridCol w:w="2592"/>
        <w:gridCol w:w="2592"/>
        <w:gridCol w:w="2592"/>
      </w:tblGrid>
      <w:tr w14:paraId="31EE12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shd w:val="clear" w:color="auto" w:fill="D9E2F3"/>
            <w:vAlign w:val="center"/>
          </w:tcPr>
          <w:p w14:paraId="0922BF00">
            <w:pPr>
              <w:spacing w:after="0" w:line="240" w:lineRule="auto"/>
            </w:pPr>
            <w:r>
              <w:rPr>
                <w:b/>
                <w:sz w:val="16"/>
              </w:rPr>
              <w:t>Proceso</w:t>
            </w:r>
          </w:p>
        </w:tc>
        <w:tc>
          <w:tcPr>
            <w:tcW w:w="2592" w:type="dxa"/>
            <w:shd w:val="clear" w:color="auto" w:fill="D9E2F3"/>
            <w:vAlign w:val="center"/>
          </w:tcPr>
          <w:p w14:paraId="6D4F7327">
            <w:pPr>
              <w:spacing w:after="0" w:line="240" w:lineRule="auto"/>
            </w:pPr>
            <w:r>
              <w:rPr>
                <w:b/>
                <w:sz w:val="16"/>
              </w:rPr>
              <w:t>Entrada</w:t>
            </w:r>
          </w:p>
        </w:tc>
        <w:tc>
          <w:tcPr>
            <w:tcW w:w="2592" w:type="dxa"/>
            <w:shd w:val="clear" w:color="auto" w:fill="D9E2F3"/>
            <w:vAlign w:val="center"/>
          </w:tcPr>
          <w:p w14:paraId="2E80C44F">
            <w:pPr>
              <w:spacing w:after="0" w:line="240" w:lineRule="auto"/>
            </w:pPr>
            <w:r>
              <w:rPr>
                <w:b/>
                <w:sz w:val="16"/>
              </w:rPr>
              <w:t>Tratamiento</w:t>
            </w:r>
          </w:p>
        </w:tc>
        <w:tc>
          <w:tcPr>
            <w:tcW w:w="2592" w:type="dxa"/>
            <w:shd w:val="clear" w:color="auto" w:fill="D9E2F3"/>
            <w:vAlign w:val="center"/>
          </w:tcPr>
          <w:p w14:paraId="2470F658">
            <w:pPr>
              <w:spacing w:after="0" w:line="240" w:lineRule="auto"/>
            </w:pPr>
            <w:r>
              <w:rPr>
                <w:b/>
                <w:sz w:val="16"/>
              </w:rPr>
              <w:t>Salida</w:t>
            </w:r>
          </w:p>
        </w:tc>
      </w:tr>
      <w:tr w14:paraId="073439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vAlign w:val="center"/>
          </w:tcPr>
          <w:p w14:paraId="11EEC24B">
            <w:pPr>
              <w:spacing w:after="0" w:line="240" w:lineRule="auto"/>
            </w:pPr>
            <w:r>
              <w:rPr>
                <w:b w:val="0"/>
                <w:sz w:val="16"/>
              </w:rPr>
              <w:t>Venta</w:t>
            </w:r>
          </w:p>
        </w:tc>
        <w:tc>
          <w:tcPr>
            <w:tcW w:w="2592" w:type="dxa"/>
            <w:vAlign w:val="center"/>
          </w:tcPr>
          <w:p w14:paraId="13A3FEB5">
            <w:pPr>
              <w:spacing w:after="0" w:line="240" w:lineRule="auto"/>
            </w:pPr>
            <w:r>
              <w:rPr>
                <w:b w:val="0"/>
                <w:sz w:val="16"/>
              </w:rPr>
              <w:t>Producto/código, cantidad, cliente, pago</w:t>
            </w:r>
          </w:p>
        </w:tc>
        <w:tc>
          <w:tcPr>
            <w:tcW w:w="2592" w:type="dxa"/>
            <w:vAlign w:val="center"/>
          </w:tcPr>
          <w:p w14:paraId="3D036C12">
            <w:pPr>
              <w:spacing w:after="0" w:line="240" w:lineRule="auto"/>
            </w:pPr>
            <w:r>
              <w:rPr>
                <w:b w:val="0"/>
                <w:sz w:val="16"/>
              </w:rPr>
              <w:t>Validar stock → calcular → registrar → actualizar stock → factura/caja</w:t>
            </w:r>
          </w:p>
        </w:tc>
        <w:tc>
          <w:tcPr>
            <w:tcW w:w="2592" w:type="dxa"/>
            <w:vAlign w:val="center"/>
          </w:tcPr>
          <w:p w14:paraId="1C83EABE">
            <w:pPr>
              <w:spacing w:after="0" w:line="240" w:lineRule="auto"/>
            </w:pPr>
            <w:r>
              <w:rPr>
                <w:b w:val="0"/>
                <w:sz w:val="16"/>
              </w:rPr>
              <w:t>Venta registrada</w:t>
            </w:r>
          </w:p>
        </w:tc>
      </w:tr>
      <w:tr w14:paraId="7EBDE4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vAlign w:val="center"/>
          </w:tcPr>
          <w:p w14:paraId="23D2A59F">
            <w:pPr>
              <w:spacing w:after="0" w:line="240" w:lineRule="auto"/>
            </w:pPr>
            <w:r>
              <w:rPr>
                <w:b w:val="0"/>
                <w:sz w:val="16"/>
              </w:rPr>
              <w:t>Inventario</w:t>
            </w:r>
          </w:p>
        </w:tc>
        <w:tc>
          <w:tcPr>
            <w:tcW w:w="2592" w:type="dxa"/>
            <w:vAlign w:val="center"/>
          </w:tcPr>
          <w:p w14:paraId="128E17B1">
            <w:pPr>
              <w:spacing w:after="0" w:line="240" w:lineRule="auto"/>
            </w:pPr>
            <w:r>
              <w:rPr>
                <w:b w:val="0"/>
                <w:sz w:val="16"/>
              </w:rPr>
              <w:t>Datos de producto y movimientos</w:t>
            </w:r>
          </w:p>
        </w:tc>
        <w:tc>
          <w:tcPr>
            <w:tcW w:w="2592" w:type="dxa"/>
            <w:vAlign w:val="center"/>
          </w:tcPr>
          <w:p w14:paraId="2A25BCBD">
            <w:pPr>
              <w:spacing w:after="0" w:line="240" w:lineRule="auto"/>
            </w:pPr>
            <w:r>
              <w:rPr>
                <w:b w:val="0"/>
                <w:sz w:val="16"/>
              </w:rPr>
              <w:t>CRUD y movimientos de entrada/salida</w:t>
            </w:r>
          </w:p>
        </w:tc>
        <w:tc>
          <w:tcPr>
            <w:tcW w:w="2592" w:type="dxa"/>
            <w:vAlign w:val="center"/>
          </w:tcPr>
          <w:p w14:paraId="586CBC36">
            <w:pPr>
              <w:spacing w:after="0" w:line="240" w:lineRule="auto"/>
            </w:pPr>
            <w:r>
              <w:rPr>
                <w:b w:val="0"/>
                <w:sz w:val="16"/>
              </w:rPr>
              <w:t>Existencias actualizadas</w:t>
            </w:r>
          </w:p>
        </w:tc>
      </w:tr>
      <w:tr w14:paraId="327552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vAlign w:val="center"/>
          </w:tcPr>
          <w:p w14:paraId="1B58EA41">
            <w:pPr>
              <w:spacing w:after="0" w:line="240" w:lineRule="auto"/>
            </w:pPr>
            <w:r>
              <w:rPr>
                <w:b w:val="0"/>
                <w:sz w:val="16"/>
              </w:rPr>
              <w:t>Cartera</w:t>
            </w:r>
          </w:p>
        </w:tc>
        <w:tc>
          <w:tcPr>
            <w:tcW w:w="2592" w:type="dxa"/>
            <w:vAlign w:val="center"/>
          </w:tcPr>
          <w:p w14:paraId="375BECF2">
            <w:pPr>
              <w:spacing w:after="0" w:line="240" w:lineRule="auto"/>
            </w:pPr>
            <w:r>
              <w:rPr>
                <w:b w:val="0"/>
                <w:sz w:val="16"/>
              </w:rPr>
              <w:t>Venta a crédito / abono</w:t>
            </w:r>
          </w:p>
        </w:tc>
        <w:tc>
          <w:tcPr>
            <w:tcW w:w="2592" w:type="dxa"/>
            <w:vAlign w:val="center"/>
          </w:tcPr>
          <w:p w14:paraId="096890D9">
            <w:pPr>
              <w:spacing w:after="0" w:line="240" w:lineRule="auto"/>
            </w:pPr>
            <w:r>
              <w:rPr>
                <w:b w:val="0"/>
                <w:sz w:val="16"/>
              </w:rPr>
              <w:t>Calcular saldo y estado</w:t>
            </w:r>
          </w:p>
        </w:tc>
        <w:tc>
          <w:tcPr>
            <w:tcW w:w="2592" w:type="dxa"/>
            <w:vAlign w:val="center"/>
          </w:tcPr>
          <w:p w14:paraId="4A14FDE7">
            <w:pPr>
              <w:spacing w:after="0" w:line="240" w:lineRule="auto"/>
            </w:pPr>
            <w:r>
              <w:rPr>
                <w:b w:val="0"/>
                <w:sz w:val="16"/>
              </w:rPr>
              <w:t>CxC actualizada</w:t>
            </w:r>
          </w:p>
        </w:tc>
      </w:tr>
      <w:tr w14:paraId="15FDD5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vAlign w:val="center"/>
          </w:tcPr>
          <w:p w14:paraId="671AE19E">
            <w:pPr>
              <w:spacing w:after="0" w:line="240" w:lineRule="auto"/>
            </w:pPr>
            <w:r>
              <w:rPr>
                <w:b w:val="0"/>
                <w:sz w:val="16"/>
              </w:rPr>
              <w:t>Proveedores</w:t>
            </w:r>
          </w:p>
        </w:tc>
        <w:tc>
          <w:tcPr>
            <w:tcW w:w="2592" w:type="dxa"/>
            <w:vAlign w:val="center"/>
          </w:tcPr>
          <w:p w14:paraId="39060EBB">
            <w:pPr>
              <w:spacing w:after="0" w:line="240" w:lineRule="auto"/>
            </w:pPr>
            <w:r>
              <w:rPr>
                <w:b w:val="0"/>
                <w:sz w:val="16"/>
              </w:rPr>
              <w:t>Datos y obligación</w:t>
            </w:r>
          </w:p>
        </w:tc>
        <w:tc>
          <w:tcPr>
            <w:tcW w:w="2592" w:type="dxa"/>
            <w:vAlign w:val="center"/>
          </w:tcPr>
          <w:p w14:paraId="3EFF7268">
            <w:pPr>
              <w:spacing w:after="0" w:line="240" w:lineRule="auto"/>
            </w:pPr>
            <w:r>
              <w:rPr>
                <w:b w:val="0"/>
                <w:sz w:val="16"/>
              </w:rPr>
              <w:t>Registrar proveedor y CxP</w:t>
            </w:r>
          </w:p>
        </w:tc>
        <w:tc>
          <w:tcPr>
            <w:tcW w:w="2592" w:type="dxa"/>
            <w:vAlign w:val="center"/>
          </w:tcPr>
          <w:p w14:paraId="2442668E">
            <w:pPr>
              <w:spacing w:after="0" w:line="240" w:lineRule="auto"/>
            </w:pPr>
            <w:r>
              <w:rPr>
                <w:b w:val="0"/>
                <w:sz w:val="16"/>
              </w:rPr>
              <w:t>Información de abastecimiento</w:t>
            </w:r>
          </w:p>
        </w:tc>
      </w:tr>
      <w:tr w14:paraId="0530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vAlign w:val="center"/>
          </w:tcPr>
          <w:p w14:paraId="0003B51B">
            <w:pPr>
              <w:spacing w:after="0" w:line="240" w:lineRule="auto"/>
            </w:pPr>
            <w:r>
              <w:rPr>
                <w:b w:val="0"/>
                <w:sz w:val="16"/>
              </w:rPr>
              <w:t>Facturación</w:t>
            </w:r>
          </w:p>
        </w:tc>
        <w:tc>
          <w:tcPr>
            <w:tcW w:w="2592" w:type="dxa"/>
            <w:vAlign w:val="center"/>
          </w:tcPr>
          <w:p w14:paraId="151A3D1C">
            <w:pPr>
              <w:spacing w:after="0" w:line="240" w:lineRule="auto"/>
            </w:pPr>
            <w:r>
              <w:rPr>
                <w:b w:val="0"/>
                <w:sz w:val="16"/>
              </w:rPr>
              <w:t>Venta registrada</w:t>
            </w:r>
          </w:p>
        </w:tc>
        <w:tc>
          <w:tcPr>
            <w:tcW w:w="2592" w:type="dxa"/>
            <w:vAlign w:val="center"/>
          </w:tcPr>
          <w:p w14:paraId="1C12347D">
            <w:pPr>
              <w:spacing w:after="0" w:line="240" w:lineRule="auto"/>
            </w:pPr>
            <w:r>
              <w:rPr>
                <w:b w:val="0"/>
                <w:sz w:val="16"/>
              </w:rPr>
              <w:t>Generar número/estado y permitir anulación</w:t>
            </w:r>
          </w:p>
        </w:tc>
        <w:tc>
          <w:tcPr>
            <w:tcW w:w="2592" w:type="dxa"/>
            <w:vAlign w:val="center"/>
          </w:tcPr>
          <w:p w14:paraId="1FB16C07">
            <w:pPr>
              <w:spacing w:after="0" w:line="240" w:lineRule="auto"/>
            </w:pPr>
            <w:r>
              <w:rPr>
                <w:b w:val="0"/>
                <w:sz w:val="16"/>
              </w:rPr>
              <w:t>Factura consultable</w:t>
            </w:r>
          </w:p>
        </w:tc>
      </w:tr>
    </w:tbl>
    <w:p w14:paraId="4B524D4A">
      <w:pPr>
        <w:pStyle w:val="2"/>
        <w:spacing w:before="160" w:after="80"/>
      </w:pPr>
      <w:r>
        <w:t>14. Diagrama Entidad–Relación (MER)</w:t>
      </w:r>
    </w:p>
    <w:p w14:paraId="604BDACA">
      <w:r>
        <w:t>El siguiente diagrama se basa en la estructura SQLite real de la aplicación analizada y resume las relaciones principales.</w:t>
      </w:r>
    </w:p>
    <w:p w14:paraId="662FC64F">
      <w:pPr>
        <w:jc w:val="center"/>
      </w:pPr>
      <w:r>
        <w:drawing>
          <wp:inline distT="0" distB="0" distL="114300" distR="114300">
            <wp:extent cx="6217920" cy="3898265"/>
            <wp:effectExtent l="0" t="0" r="1143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898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1091B">
      <w:r>
        <w:t>Relaciones principales: categorías/proveedores → productos; clientes → ventas; ventas → detalle de ventas y facturas; clientes/ventas → cuentas por cobrar; proveedores → cuentas por pagar; productos → movimientos de inventario.</w:t>
      </w:r>
    </w:p>
    <w:p w14:paraId="0128D025">
      <w:pPr>
        <w:pStyle w:val="2"/>
        <w:spacing w:before="160" w:after="80"/>
      </w:pPr>
      <w:r>
        <w:t>15. Diccionario de datos</w:t>
      </w:r>
    </w:p>
    <w:p w14:paraId="1E621F2C">
      <w:r>
        <w:t>La base analizada contiene 15 tablas funcionales. Se documentan los campos, tipos y propósito a partir de la estructura SQLite.</w:t>
      </w:r>
    </w:p>
    <w:p w14:paraId="09D9D846">
      <w:pPr>
        <w:pStyle w:val="3"/>
        <w:spacing w:before="160" w:after="80"/>
      </w:pPr>
      <w:r>
        <w:t>auditoria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4"/>
        <w:gridCol w:w="2074"/>
        <w:gridCol w:w="2074"/>
        <w:gridCol w:w="2074"/>
        <w:gridCol w:w="2074"/>
      </w:tblGrid>
      <w:tr w14:paraId="1873FD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  <w:shd w:val="clear" w:color="auto" w:fill="D9E2F3"/>
            <w:vAlign w:val="center"/>
          </w:tcPr>
          <w:p w14:paraId="7E5D9720">
            <w:pPr>
              <w:spacing w:after="0" w:line="240" w:lineRule="auto"/>
            </w:pPr>
            <w:r>
              <w:rPr>
                <w:b/>
                <w:sz w:val="14"/>
              </w:rPr>
              <w:t>Campo</w:t>
            </w:r>
          </w:p>
        </w:tc>
        <w:tc>
          <w:tcPr>
            <w:tcW w:w="2074" w:type="dxa"/>
            <w:shd w:val="clear" w:color="auto" w:fill="D9E2F3"/>
            <w:vAlign w:val="center"/>
          </w:tcPr>
          <w:p w14:paraId="6C804115">
            <w:pPr>
              <w:spacing w:after="0" w:line="240" w:lineRule="auto"/>
            </w:pPr>
            <w:r>
              <w:rPr>
                <w:b/>
                <w:sz w:val="14"/>
              </w:rPr>
              <w:t>Tipo</w:t>
            </w:r>
          </w:p>
        </w:tc>
        <w:tc>
          <w:tcPr>
            <w:tcW w:w="2074" w:type="dxa"/>
            <w:shd w:val="clear" w:color="auto" w:fill="D9E2F3"/>
            <w:vAlign w:val="center"/>
          </w:tcPr>
          <w:p w14:paraId="4164911F">
            <w:pPr>
              <w:spacing w:after="0" w:line="240" w:lineRule="auto"/>
            </w:pPr>
            <w:r>
              <w:rPr>
                <w:b/>
                <w:sz w:val="14"/>
              </w:rPr>
              <w:t>PK</w:t>
            </w:r>
          </w:p>
        </w:tc>
        <w:tc>
          <w:tcPr>
            <w:tcW w:w="2074" w:type="dxa"/>
            <w:shd w:val="clear" w:color="auto" w:fill="D9E2F3"/>
            <w:vAlign w:val="center"/>
          </w:tcPr>
          <w:p w14:paraId="08501061">
            <w:pPr>
              <w:spacing w:after="0" w:line="240" w:lineRule="auto"/>
            </w:pPr>
            <w:r>
              <w:rPr>
                <w:b/>
                <w:sz w:val="14"/>
              </w:rPr>
              <w:t>Nulo</w:t>
            </w:r>
          </w:p>
        </w:tc>
        <w:tc>
          <w:tcPr>
            <w:tcW w:w="2074" w:type="dxa"/>
            <w:shd w:val="clear" w:color="auto" w:fill="D9E2F3"/>
            <w:vAlign w:val="center"/>
          </w:tcPr>
          <w:p w14:paraId="63C60A49">
            <w:pPr>
              <w:spacing w:after="0" w:line="240" w:lineRule="auto"/>
            </w:pPr>
            <w:r>
              <w:rPr>
                <w:b/>
                <w:sz w:val="14"/>
              </w:rPr>
              <w:t>Descripción</w:t>
            </w:r>
          </w:p>
        </w:tc>
      </w:tr>
      <w:tr w14:paraId="1550F5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  <w:vAlign w:val="center"/>
          </w:tcPr>
          <w:p w14:paraId="6CBC3F4F">
            <w:pPr>
              <w:spacing w:after="0" w:line="240" w:lineRule="auto"/>
            </w:pPr>
            <w:r>
              <w:rPr>
                <w:b w:val="0"/>
                <w:sz w:val="14"/>
              </w:rPr>
              <w:t>id</w:t>
            </w:r>
          </w:p>
        </w:tc>
        <w:tc>
          <w:tcPr>
            <w:tcW w:w="2074" w:type="dxa"/>
            <w:vAlign w:val="center"/>
          </w:tcPr>
          <w:p w14:paraId="2984E62C">
            <w:pPr>
              <w:spacing w:after="0" w:line="240" w:lineRule="auto"/>
            </w:pPr>
            <w:r>
              <w:rPr>
                <w:b w:val="0"/>
                <w:sz w:val="14"/>
              </w:rPr>
              <w:t>INTEGER</w:t>
            </w:r>
          </w:p>
        </w:tc>
        <w:tc>
          <w:tcPr>
            <w:tcW w:w="2074" w:type="dxa"/>
            <w:vAlign w:val="center"/>
          </w:tcPr>
          <w:p w14:paraId="7C7F1FD9">
            <w:pPr>
              <w:spacing w:after="0" w:line="240" w:lineRule="auto"/>
            </w:pPr>
            <w:r>
              <w:rPr>
                <w:b w:val="0"/>
                <w:sz w:val="14"/>
              </w:rPr>
              <w:t>Sí</w:t>
            </w:r>
          </w:p>
        </w:tc>
        <w:tc>
          <w:tcPr>
            <w:tcW w:w="2074" w:type="dxa"/>
            <w:vAlign w:val="center"/>
          </w:tcPr>
          <w:p w14:paraId="55330CFB">
            <w:pPr>
              <w:spacing w:after="0" w:line="240" w:lineRule="auto"/>
            </w:pPr>
            <w:r>
              <w:rPr>
                <w:b w:val="0"/>
                <w:sz w:val="14"/>
              </w:rPr>
              <w:t>Sí</w:t>
            </w:r>
          </w:p>
        </w:tc>
        <w:tc>
          <w:tcPr>
            <w:tcW w:w="2074" w:type="dxa"/>
            <w:vAlign w:val="center"/>
          </w:tcPr>
          <w:p w14:paraId="41A5D642">
            <w:pPr>
              <w:spacing w:after="0" w:line="240" w:lineRule="auto"/>
            </w:pPr>
            <w:r>
              <w:rPr>
                <w:b w:val="0"/>
                <w:sz w:val="14"/>
              </w:rPr>
              <w:t>Identificador interno.</w:t>
            </w:r>
          </w:p>
        </w:tc>
      </w:tr>
      <w:tr w14:paraId="4F7DAB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  <w:vAlign w:val="center"/>
          </w:tcPr>
          <w:p w14:paraId="1012C146">
            <w:pPr>
              <w:spacing w:after="0" w:line="240" w:lineRule="auto"/>
            </w:pPr>
            <w:r>
              <w:rPr>
                <w:b w:val="0"/>
                <w:sz w:val="14"/>
              </w:rPr>
              <w:t>usuario</w:t>
            </w:r>
          </w:p>
        </w:tc>
        <w:tc>
          <w:tcPr>
            <w:tcW w:w="2074" w:type="dxa"/>
            <w:vAlign w:val="center"/>
          </w:tcPr>
          <w:p w14:paraId="5B9BB1EE">
            <w:pPr>
              <w:spacing w:after="0" w:line="240" w:lineRule="auto"/>
            </w:pPr>
            <w:r>
              <w:rPr>
                <w:b w:val="0"/>
                <w:sz w:val="14"/>
              </w:rPr>
              <w:t>TEXT</w:t>
            </w:r>
          </w:p>
        </w:tc>
        <w:tc>
          <w:tcPr>
            <w:tcW w:w="2074" w:type="dxa"/>
            <w:vAlign w:val="center"/>
          </w:tcPr>
          <w:p w14:paraId="57FAFC3B">
            <w:pPr>
              <w:spacing w:after="0" w:line="240" w:lineRule="auto"/>
            </w:pPr>
            <w:r>
              <w:rPr>
                <w:b w:val="0"/>
                <w:sz w:val="14"/>
              </w:rPr>
              <w:t>No</w:t>
            </w:r>
          </w:p>
        </w:tc>
        <w:tc>
          <w:tcPr>
            <w:tcW w:w="2074" w:type="dxa"/>
            <w:vAlign w:val="center"/>
          </w:tcPr>
          <w:p w14:paraId="06F41A7F">
            <w:pPr>
              <w:spacing w:after="0" w:line="240" w:lineRule="auto"/>
            </w:pPr>
            <w:r>
              <w:rPr>
                <w:b w:val="0"/>
                <w:sz w:val="14"/>
              </w:rPr>
              <w:t>Sí</w:t>
            </w:r>
          </w:p>
        </w:tc>
        <w:tc>
          <w:tcPr>
            <w:tcW w:w="2074" w:type="dxa"/>
            <w:vAlign w:val="center"/>
          </w:tcPr>
          <w:p w14:paraId="659C4816">
            <w:pPr>
              <w:spacing w:after="0" w:line="240" w:lineRule="auto"/>
            </w:pPr>
            <w:r>
              <w:rPr>
                <w:b w:val="0"/>
                <w:sz w:val="14"/>
              </w:rPr>
              <w:t>Usuario relacionado.</w:t>
            </w:r>
          </w:p>
        </w:tc>
      </w:tr>
      <w:tr w14:paraId="2939F0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  <w:vAlign w:val="center"/>
          </w:tcPr>
          <w:p w14:paraId="4098B7BF">
            <w:pPr>
              <w:spacing w:after="0" w:line="240" w:lineRule="auto"/>
            </w:pPr>
            <w:r>
              <w:rPr>
                <w:b w:val="0"/>
                <w:sz w:val="14"/>
              </w:rPr>
              <w:t>accion</w:t>
            </w:r>
          </w:p>
        </w:tc>
        <w:tc>
          <w:tcPr>
            <w:tcW w:w="2074" w:type="dxa"/>
            <w:vAlign w:val="center"/>
          </w:tcPr>
          <w:p w14:paraId="6534D5C3">
            <w:pPr>
              <w:spacing w:after="0" w:line="240" w:lineRule="auto"/>
            </w:pPr>
            <w:r>
              <w:rPr>
                <w:b w:val="0"/>
                <w:sz w:val="14"/>
              </w:rPr>
              <w:t>TEXT</w:t>
            </w:r>
          </w:p>
        </w:tc>
        <w:tc>
          <w:tcPr>
            <w:tcW w:w="2074" w:type="dxa"/>
            <w:vAlign w:val="center"/>
          </w:tcPr>
          <w:p w14:paraId="5FDB3500">
            <w:pPr>
              <w:spacing w:after="0" w:line="240" w:lineRule="auto"/>
            </w:pPr>
            <w:r>
              <w:rPr>
                <w:b w:val="0"/>
                <w:sz w:val="14"/>
              </w:rPr>
              <w:t>No</w:t>
            </w:r>
          </w:p>
        </w:tc>
        <w:tc>
          <w:tcPr>
            <w:tcW w:w="2074" w:type="dxa"/>
            <w:vAlign w:val="center"/>
          </w:tcPr>
          <w:p w14:paraId="3AC386D6">
            <w:pPr>
              <w:spacing w:after="0" w:line="240" w:lineRule="auto"/>
            </w:pPr>
            <w:r>
              <w:rPr>
                <w:b w:val="0"/>
                <w:sz w:val="14"/>
              </w:rPr>
              <w:t>No</w:t>
            </w:r>
          </w:p>
        </w:tc>
        <w:tc>
          <w:tcPr>
            <w:tcW w:w="2074" w:type="dxa"/>
            <w:vAlign w:val="center"/>
          </w:tcPr>
          <w:p w14:paraId="272E7FE2">
            <w:pPr>
              <w:spacing w:after="0" w:line="240" w:lineRule="auto"/>
            </w:pPr>
            <w:r>
              <w:rPr>
                <w:b w:val="0"/>
                <w:sz w:val="14"/>
              </w:rPr>
              <w:t>Acción realizada.</w:t>
            </w:r>
          </w:p>
        </w:tc>
      </w:tr>
      <w:tr w14:paraId="48CD3C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  <w:vAlign w:val="center"/>
          </w:tcPr>
          <w:p w14:paraId="6AFDEB3C">
            <w:pPr>
              <w:spacing w:after="0" w:line="240" w:lineRule="auto"/>
            </w:pPr>
            <w:r>
              <w:rPr>
                <w:b w:val="0"/>
                <w:sz w:val="14"/>
              </w:rPr>
              <w:t>modulo</w:t>
            </w:r>
          </w:p>
        </w:tc>
        <w:tc>
          <w:tcPr>
            <w:tcW w:w="2074" w:type="dxa"/>
            <w:vAlign w:val="center"/>
          </w:tcPr>
          <w:p w14:paraId="2C5213E6">
            <w:pPr>
              <w:spacing w:after="0" w:line="240" w:lineRule="auto"/>
            </w:pPr>
            <w:r>
              <w:rPr>
                <w:b w:val="0"/>
                <w:sz w:val="14"/>
              </w:rPr>
              <w:t>TEXT</w:t>
            </w:r>
          </w:p>
        </w:tc>
        <w:tc>
          <w:tcPr>
            <w:tcW w:w="2074" w:type="dxa"/>
            <w:vAlign w:val="center"/>
          </w:tcPr>
          <w:p w14:paraId="3A4A12BD">
            <w:pPr>
              <w:spacing w:after="0" w:line="240" w:lineRule="auto"/>
            </w:pPr>
            <w:r>
              <w:rPr>
                <w:b w:val="0"/>
                <w:sz w:val="14"/>
              </w:rPr>
              <w:t>No</w:t>
            </w:r>
          </w:p>
        </w:tc>
        <w:tc>
          <w:tcPr>
            <w:tcW w:w="2074" w:type="dxa"/>
            <w:vAlign w:val="center"/>
          </w:tcPr>
          <w:p w14:paraId="0A974D0E">
            <w:pPr>
              <w:spacing w:after="0" w:line="240" w:lineRule="auto"/>
            </w:pPr>
            <w:r>
              <w:rPr>
                <w:b w:val="0"/>
                <w:sz w:val="14"/>
              </w:rPr>
              <w:t>Sí</w:t>
            </w:r>
          </w:p>
        </w:tc>
        <w:tc>
          <w:tcPr>
            <w:tcW w:w="2074" w:type="dxa"/>
            <w:vAlign w:val="center"/>
          </w:tcPr>
          <w:p w14:paraId="5C63A421">
            <w:pPr>
              <w:spacing w:after="0" w:line="240" w:lineRule="auto"/>
            </w:pPr>
            <w:r>
              <w:rPr>
                <w:b w:val="0"/>
                <w:sz w:val="14"/>
              </w:rPr>
              <w:t>Módulo donde ocurrió.</w:t>
            </w:r>
          </w:p>
        </w:tc>
      </w:tr>
      <w:tr w14:paraId="2D08BB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  <w:vAlign w:val="center"/>
          </w:tcPr>
          <w:p w14:paraId="037F1BD0">
            <w:pPr>
              <w:spacing w:after="0" w:line="240" w:lineRule="auto"/>
            </w:pPr>
            <w:r>
              <w:rPr>
                <w:b w:val="0"/>
                <w:sz w:val="14"/>
              </w:rPr>
              <w:t>detalle</w:t>
            </w:r>
          </w:p>
        </w:tc>
        <w:tc>
          <w:tcPr>
            <w:tcW w:w="2074" w:type="dxa"/>
            <w:vAlign w:val="center"/>
          </w:tcPr>
          <w:p w14:paraId="5346BA42">
            <w:pPr>
              <w:spacing w:after="0" w:line="240" w:lineRule="auto"/>
            </w:pPr>
            <w:r>
              <w:rPr>
                <w:b w:val="0"/>
                <w:sz w:val="14"/>
              </w:rPr>
              <w:t>TEXT</w:t>
            </w:r>
          </w:p>
        </w:tc>
        <w:tc>
          <w:tcPr>
            <w:tcW w:w="2074" w:type="dxa"/>
            <w:vAlign w:val="center"/>
          </w:tcPr>
          <w:p w14:paraId="13D1E833">
            <w:pPr>
              <w:spacing w:after="0" w:line="240" w:lineRule="auto"/>
            </w:pPr>
            <w:r>
              <w:rPr>
                <w:b w:val="0"/>
                <w:sz w:val="14"/>
              </w:rPr>
              <w:t>No</w:t>
            </w:r>
          </w:p>
        </w:tc>
        <w:tc>
          <w:tcPr>
            <w:tcW w:w="2074" w:type="dxa"/>
            <w:vAlign w:val="center"/>
          </w:tcPr>
          <w:p w14:paraId="509E0E84">
            <w:pPr>
              <w:spacing w:after="0" w:line="240" w:lineRule="auto"/>
            </w:pPr>
            <w:r>
              <w:rPr>
                <w:b w:val="0"/>
                <w:sz w:val="14"/>
              </w:rPr>
              <w:t>Sí</w:t>
            </w:r>
          </w:p>
        </w:tc>
        <w:tc>
          <w:tcPr>
            <w:tcW w:w="2074" w:type="dxa"/>
            <w:vAlign w:val="center"/>
          </w:tcPr>
          <w:p w14:paraId="6E4EA104">
            <w:pPr>
              <w:spacing w:after="0" w:line="240" w:lineRule="auto"/>
            </w:pPr>
            <w:r>
              <w:rPr>
                <w:b w:val="0"/>
                <w:sz w:val="14"/>
              </w:rPr>
              <w:t>Detalle de auditoría.</w:t>
            </w:r>
          </w:p>
        </w:tc>
      </w:tr>
      <w:tr w14:paraId="74A9E8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  <w:vAlign w:val="center"/>
          </w:tcPr>
          <w:p w14:paraId="31C7996E">
            <w:pPr>
              <w:spacing w:after="0" w:line="240" w:lineRule="auto"/>
            </w:pPr>
            <w:r>
              <w:rPr>
                <w:b w:val="0"/>
                <w:sz w:val="14"/>
              </w:rPr>
              <w:t>fecha</w:t>
            </w:r>
          </w:p>
        </w:tc>
        <w:tc>
          <w:tcPr>
            <w:tcW w:w="2074" w:type="dxa"/>
            <w:vAlign w:val="center"/>
          </w:tcPr>
          <w:p w14:paraId="4BD01D12">
            <w:pPr>
              <w:spacing w:after="0" w:line="240" w:lineRule="auto"/>
            </w:pPr>
            <w:r>
              <w:rPr>
                <w:b w:val="0"/>
                <w:sz w:val="14"/>
              </w:rPr>
              <w:t>TEXT</w:t>
            </w:r>
          </w:p>
        </w:tc>
        <w:tc>
          <w:tcPr>
            <w:tcW w:w="2074" w:type="dxa"/>
            <w:vAlign w:val="center"/>
          </w:tcPr>
          <w:p w14:paraId="5D409AA3">
            <w:pPr>
              <w:spacing w:after="0" w:line="240" w:lineRule="auto"/>
            </w:pPr>
            <w:r>
              <w:rPr>
                <w:b w:val="0"/>
                <w:sz w:val="14"/>
              </w:rPr>
              <w:t>No</w:t>
            </w:r>
          </w:p>
        </w:tc>
        <w:tc>
          <w:tcPr>
            <w:tcW w:w="2074" w:type="dxa"/>
            <w:vAlign w:val="center"/>
          </w:tcPr>
          <w:p w14:paraId="6DA2749F">
            <w:pPr>
              <w:spacing w:after="0" w:line="240" w:lineRule="auto"/>
            </w:pPr>
            <w:r>
              <w:rPr>
                <w:b w:val="0"/>
                <w:sz w:val="14"/>
              </w:rPr>
              <w:t>No</w:t>
            </w:r>
          </w:p>
        </w:tc>
        <w:tc>
          <w:tcPr>
            <w:tcW w:w="2074" w:type="dxa"/>
            <w:vAlign w:val="center"/>
          </w:tcPr>
          <w:p w14:paraId="08F89AF2">
            <w:pPr>
              <w:spacing w:after="0" w:line="240" w:lineRule="auto"/>
            </w:pPr>
            <w:r>
              <w:rPr>
                <w:b w:val="0"/>
                <w:sz w:val="14"/>
              </w:rPr>
              <w:t>Fecha de operación.</w:t>
            </w:r>
          </w:p>
        </w:tc>
      </w:tr>
    </w:tbl>
    <w:p w14:paraId="477FCD22">
      <w:r>
        <w:t>Registros en la copia analizada: 0.</w:t>
      </w:r>
    </w:p>
    <w:p w14:paraId="30788698">
      <w:pPr>
        <w:pStyle w:val="3"/>
        <w:spacing w:before="160" w:after="80"/>
      </w:pPr>
      <w:r>
        <w:t>cajas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4"/>
        <w:gridCol w:w="2074"/>
        <w:gridCol w:w="2074"/>
        <w:gridCol w:w="2074"/>
        <w:gridCol w:w="2074"/>
      </w:tblGrid>
      <w:tr w14:paraId="4E5FF4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074" w:type="dxa"/>
            <w:shd w:val="clear" w:color="auto" w:fill="D9E2F3"/>
            <w:vAlign w:val="center"/>
          </w:tcPr>
          <w:p w14:paraId="40BCDC55">
            <w:pPr>
              <w:spacing w:after="0" w:line="240" w:lineRule="auto"/>
            </w:pPr>
            <w:r>
              <w:rPr>
                <w:b/>
                <w:sz w:val="14"/>
              </w:rPr>
              <w:t>Campo</w:t>
            </w:r>
          </w:p>
        </w:tc>
        <w:tc>
          <w:tcPr>
            <w:tcW w:w="2074" w:type="dxa"/>
            <w:shd w:val="clear" w:color="auto" w:fill="D9E2F3"/>
            <w:vAlign w:val="center"/>
          </w:tcPr>
          <w:p w14:paraId="5B179A1E">
            <w:pPr>
              <w:spacing w:after="0" w:line="240" w:lineRule="auto"/>
            </w:pPr>
            <w:r>
              <w:rPr>
                <w:b/>
                <w:sz w:val="14"/>
              </w:rPr>
              <w:t>Tipo</w:t>
            </w:r>
          </w:p>
        </w:tc>
        <w:tc>
          <w:tcPr>
            <w:tcW w:w="2074" w:type="dxa"/>
            <w:shd w:val="clear" w:color="auto" w:fill="D9E2F3"/>
            <w:vAlign w:val="center"/>
          </w:tcPr>
          <w:p w14:paraId="12E04CF8">
            <w:pPr>
              <w:spacing w:after="0" w:line="240" w:lineRule="auto"/>
            </w:pPr>
            <w:r>
              <w:rPr>
                <w:b/>
                <w:sz w:val="14"/>
              </w:rPr>
              <w:t>PK</w:t>
            </w:r>
          </w:p>
        </w:tc>
        <w:tc>
          <w:tcPr>
            <w:tcW w:w="2074" w:type="dxa"/>
            <w:shd w:val="clear" w:color="auto" w:fill="D9E2F3"/>
            <w:vAlign w:val="center"/>
          </w:tcPr>
          <w:p w14:paraId="2FD1D6AD">
            <w:pPr>
              <w:spacing w:after="0" w:line="240" w:lineRule="auto"/>
            </w:pPr>
            <w:r>
              <w:rPr>
                <w:b/>
                <w:sz w:val="14"/>
              </w:rPr>
              <w:t>Nulo</w:t>
            </w:r>
          </w:p>
        </w:tc>
        <w:tc>
          <w:tcPr>
            <w:tcW w:w="2074" w:type="dxa"/>
            <w:shd w:val="clear" w:color="auto" w:fill="D9E2F3"/>
            <w:vAlign w:val="center"/>
          </w:tcPr>
          <w:p w14:paraId="437CD975">
            <w:pPr>
              <w:spacing w:after="0" w:line="240" w:lineRule="auto"/>
            </w:pPr>
            <w:r>
              <w:rPr>
                <w:b/>
                <w:sz w:val="14"/>
              </w:rPr>
              <w:t>Descripción</w:t>
            </w:r>
          </w:p>
        </w:tc>
      </w:tr>
      <w:tr w14:paraId="3C00D8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  <w:vAlign w:val="center"/>
          </w:tcPr>
          <w:p w14:paraId="7F4192BF">
            <w:pPr>
              <w:spacing w:after="0" w:line="240" w:lineRule="auto"/>
            </w:pPr>
            <w:r>
              <w:rPr>
                <w:b w:val="0"/>
                <w:sz w:val="14"/>
              </w:rPr>
              <w:t>id</w:t>
            </w:r>
          </w:p>
        </w:tc>
        <w:tc>
          <w:tcPr>
            <w:tcW w:w="2074" w:type="dxa"/>
            <w:vAlign w:val="center"/>
          </w:tcPr>
          <w:p w14:paraId="289CC697">
            <w:pPr>
              <w:spacing w:after="0" w:line="240" w:lineRule="auto"/>
            </w:pPr>
            <w:r>
              <w:rPr>
                <w:b w:val="0"/>
                <w:sz w:val="14"/>
              </w:rPr>
              <w:t>INTEGER</w:t>
            </w:r>
          </w:p>
        </w:tc>
        <w:tc>
          <w:tcPr>
            <w:tcW w:w="2074" w:type="dxa"/>
            <w:vAlign w:val="center"/>
          </w:tcPr>
          <w:p w14:paraId="73F14693">
            <w:pPr>
              <w:spacing w:after="0" w:line="240" w:lineRule="auto"/>
            </w:pPr>
            <w:r>
              <w:rPr>
                <w:b w:val="0"/>
                <w:sz w:val="14"/>
              </w:rPr>
              <w:t>Sí</w:t>
            </w:r>
          </w:p>
        </w:tc>
        <w:tc>
          <w:tcPr>
            <w:tcW w:w="2074" w:type="dxa"/>
            <w:vAlign w:val="center"/>
          </w:tcPr>
          <w:p w14:paraId="6CBBE90A">
            <w:pPr>
              <w:spacing w:after="0" w:line="240" w:lineRule="auto"/>
            </w:pPr>
            <w:r>
              <w:rPr>
                <w:b w:val="0"/>
                <w:sz w:val="14"/>
              </w:rPr>
              <w:t>Sí</w:t>
            </w:r>
          </w:p>
        </w:tc>
        <w:tc>
          <w:tcPr>
            <w:tcW w:w="2074" w:type="dxa"/>
            <w:vAlign w:val="center"/>
          </w:tcPr>
          <w:p w14:paraId="2005594E">
            <w:pPr>
              <w:spacing w:after="0" w:line="240" w:lineRule="auto"/>
            </w:pPr>
            <w:r>
              <w:rPr>
                <w:b w:val="0"/>
                <w:sz w:val="14"/>
              </w:rPr>
              <w:t>Identificador interno.</w:t>
            </w:r>
          </w:p>
        </w:tc>
      </w:tr>
      <w:tr w14:paraId="4BD7C9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  <w:vAlign w:val="center"/>
          </w:tcPr>
          <w:p w14:paraId="7C376C69">
            <w:pPr>
              <w:spacing w:after="0" w:line="240" w:lineRule="auto"/>
            </w:pPr>
            <w:r>
              <w:rPr>
                <w:b w:val="0"/>
                <w:sz w:val="14"/>
              </w:rPr>
              <w:t>fecha_apertura</w:t>
            </w:r>
          </w:p>
        </w:tc>
        <w:tc>
          <w:tcPr>
            <w:tcW w:w="2074" w:type="dxa"/>
            <w:vAlign w:val="center"/>
          </w:tcPr>
          <w:p w14:paraId="6BCAD145">
            <w:pPr>
              <w:spacing w:after="0" w:line="240" w:lineRule="auto"/>
            </w:pPr>
            <w:r>
              <w:rPr>
                <w:b w:val="0"/>
                <w:sz w:val="14"/>
              </w:rPr>
              <w:t>TEXT</w:t>
            </w:r>
          </w:p>
        </w:tc>
        <w:tc>
          <w:tcPr>
            <w:tcW w:w="2074" w:type="dxa"/>
            <w:vAlign w:val="center"/>
          </w:tcPr>
          <w:p w14:paraId="78C66D14">
            <w:pPr>
              <w:spacing w:after="0" w:line="240" w:lineRule="auto"/>
            </w:pPr>
            <w:r>
              <w:rPr>
                <w:b w:val="0"/>
                <w:sz w:val="14"/>
              </w:rPr>
              <w:t>No</w:t>
            </w:r>
          </w:p>
        </w:tc>
        <w:tc>
          <w:tcPr>
            <w:tcW w:w="2074" w:type="dxa"/>
            <w:vAlign w:val="center"/>
          </w:tcPr>
          <w:p w14:paraId="0EC7271D">
            <w:pPr>
              <w:spacing w:after="0" w:line="240" w:lineRule="auto"/>
            </w:pPr>
            <w:r>
              <w:rPr>
                <w:b w:val="0"/>
                <w:sz w:val="14"/>
              </w:rPr>
              <w:t>No</w:t>
            </w:r>
          </w:p>
        </w:tc>
        <w:tc>
          <w:tcPr>
            <w:tcW w:w="2074" w:type="dxa"/>
            <w:vAlign w:val="center"/>
          </w:tcPr>
          <w:p w14:paraId="254814EE">
            <w:pPr>
              <w:spacing w:after="0" w:line="240" w:lineRule="auto"/>
            </w:pPr>
            <w:r>
              <w:rPr>
                <w:b w:val="0"/>
                <w:sz w:val="14"/>
              </w:rPr>
              <w:t>Fecha de apertura de caja.</w:t>
            </w:r>
          </w:p>
        </w:tc>
      </w:tr>
      <w:tr w14:paraId="6089EE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  <w:vAlign w:val="center"/>
          </w:tcPr>
          <w:p w14:paraId="16F148B4">
            <w:pPr>
              <w:spacing w:after="0" w:line="240" w:lineRule="auto"/>
            </w:pPr>
            <w:r>
              <w:rPr>
                <w:b w:val="0"/>
                <w:sz w:val="14"/>
              </w:rPr>
              <w:t>fecha_cierre</w:t>
            </w:r>
          </w:p>
        </w:tc>
        <w:tc>
          <w:tcPr>
            <w:tcW w:w="2074" w:type="dxa"/>
            <w:vAlign w:val="center"/>
          </w:tcPr>
          <w:p w14:paraId="426DA07D">
            <w:pPr>
              <w:spacing w:after="0" w:line="240" w:lineRule="auto"/>
            </w:pPr>
            <w:r>
              <w:rPr>
                <w:b w:val="0"/>
                <w:sz w:val="14"/>
              </w:rPr>
              <w:t>TEXT</w:t>
            </w:r>
          </w:p>
        </w:tc>
        <w:tc>
          <w:tcPr>
            <w:tcW w:w="2074" w:type="dxa"/>
            <w:vAlign w:val="center"/>
          </w:tcPr>
          <w:p w14:paraId="361C18A8">
            <w:pPr>
              <w:spacing w:after="0" w:line="240" w:lineRule="auto"/>
            </w:pPr>
            <w:r>
              <w:rPr>
                <w:b w:val="0"/>
                <w:sz w:val="14"/>
              </w:rPr>
              <w:t>No</w:t>
            </w:r>
          </w:p>
        </w:tc>
        <w:tc>
          <w:tcPr>
            <w:tcW w:w="2074" w:type="dxa"/>
            <w:vAlign w:val="center"/>
          </w:tcPr>
          <w:p w14:paraId="1450A17D">
            <w:pPr>
              <w:spacing w:after="0" w:line="240" w:lineRule="auto"/>
            </w:pPr>
            <w:r>
              <w:rPr>
                <w:b w:val="0"/>
                <w:sz w:val="14"/>
              </w:rPr>
              <w:t>Sí</w:t>
            </w:r>
          </w:p>
        </w:tc>
        <w:tc>
          <w:tcPr>
            <w:tcW w:w="2074" w:type="dxa"/>
            <w:vAlign w:val="center"/>
          </w:tcPr>
          <w:p w14:paraId="64A56336">
            <w:pPr>
              <w:spacing w:after="0" w:line="240" w:lineRule="auto"/>
            </w:pPr>
            <w:r>
              <w:rPr>
                <w:b w:val="0"/>
                <w:sz w:val="14"/>
              </w:rPr>
              <w:t>Fecha de cierre de caja.</w:t>
            </w:r>
          </w:p>
        </w:tc>
      </w:tr>
      <w:tr w14:paraId="0DA166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  <w:vAlign w:val="center"/>
          </w:tcPr>
          <w:p w14:paraId="4ED7A37D">
            <w:pPr>
              <w:spacing w:after="0" w:line="240" w:lineRule="auto"/>
            </w:pPr>
            <w:r>
              <w:rPr>
                <w:b w:val="0"/>
                <w:sz w:val="14"/>
              </w:rPr>
              <w:t>saldo_inicial</w:t>
            </w:r>
          </w:p>
        </w:tc>
        <w:tc>
          <w:tcPr>
            <w:tcW w:w="2074" w:type="dxa"/>
            <w:vAlign w:val="center"/>
          </w:tcPr>
          <w:p w14:paraId="6EC0DC82">
            <w:pPr>
              <w:spacing w:after="0" w:line="240" w:lineRule="auto"/>
            </w:pPr>
            <w:r>
              <w:rPr>
                <w:b w:val="0"/>
                <w:sz w:val="14"/>
              </w:rPr>
              <w:t>REAL</w:t>
            </w:r>
          </w:p>
        </w:tc>
        <w:tc>
          <w:tcPr>
            <w:tcW w:w="2074" w:type="dxa"/>
            <w:vAlign w:val="center"/>
          </w:tcPr>
          <w:p w14:paraId="2B8886A5">
            <w:pPr>
              <w:spacing w:after="0" w:line="240" w:lineRule="auto"/>
            </w:pPr>
            <w:r>
              <w:rPr>
                <w:b w:val="0"/>
                <w:sz w:val="14"/>
              </w:rPr>
              <w:t>No</w:t>
            </w:r>
          </w:p>
        </w:tc>
        <w:tc>
          <w:tcPr>
            <w:tcW w:w="2074" w:type="dxa"/>
            <w:vAlign w:val="center"/>
          </w:tcPr>
          <w:p w14:paraId="64CD08B1">
            <w:pPr>
              <w:spacing w:after="0" w:line="240" w:lineRule="auto"/>
            </w:pPr>
            <w:r>
              <w:rPr>
                <w:b w:val="0"/>
                <w:sz w:val="14"/>
              </w:rPr>
              <w:t>No</w:t>
            </w:r>
          </w:p>
        </w:tc>
        <w:tc>
          <w:tcPr>
            <w:tcW w:w="2074" w:type="dxa"/>
            <w:vAlign w:val="center"/>
          </w:tcPr>
          <w:p w14:paraId="52EDF4D0">
            <w:pPr>
              <w:spacing w:after="0" w:line="240" w:lineRule="auto"/>
            </w:pPr>
            <w:r>
              <w:rPr>
                <w:b w:val="0"/>
                <w:sz w:val="14"/>
              </w:rPr>
              <w:t>Saldo inicial.</w:t>
            </w:r>
          </w:p>
        </w:tc>
      </w:tr>
      <w:tr w14:paraId="4E3F82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  <w:vAlign w:val="center"/>
          </w:tcPr>
          <w:p w14:paraId="5F47C0EA">
            <w:pPr>
              <w:spacing w:after="0" w:line="240" w:lineRule="auto"/>
            </w:pPr>
            <w:r>
              <w:rPr>
                <w:b w:val="0"/>
                <w:sz w:val="14"/>
              </w:rPr>
              <w:t>saldo_final</w:t>
            </w:r>
          </w:p>
        </w:tc>
        <w:tc>
          <w:tcPr>
            <w:tcW w:w="2074" w:type="dxa"/>
            <w:vAlign w:val="center"/>
          </w:tcPr>
          <w:p w14:paraId="7DCD0606">
            <w:pPr>
              <w:spacing w:after="0" w:line="240" w:lineRule="auto"/>
            </w:pPr>
            <w:r>
              <w:rPr>
                <w:b w:val="0"/>
                <w:sz w:val="14"/>
              </w:rPr>
              <w:t>REAL</w:t>
            </w:r>
          </w:p>
        </w:tc>
        <w:tc>
          <w:tcPr>
            <w:tcW w:w="2074" w:type="dxa"/>
            <w:vAlign w:val="center"/>
          </w:tcPr>
          <w:p w14:paraId="2B8EB5B9">
            <w:pPr>
              <w:spacing w:after="0" w:line="240" w:lineRule="auto"/>
            </w:pPr>
            <w:r>
              <w:rPr>
                <w:b w:val="0"/>
                <w:sz w:val="14"/>
              </w:rPr>
              <w:t>No</w:t>
            </w:r>
          </w:p>
        </w:tc>
        <w:tc>
          <w:tcPr>
            <w:tcW w:w="2074" w:type="dxa"/>
            <w:vAlign w:val="center"/>
          </w:tcPr>
          <w:p w14:paraId="62B8421C">
            <w:pPr>
              <w:spacing w:after="0" w:line="240" w:lineRule="auto"/>
            </w:pPr>
            <w:r>
              <w:rPr>
                <w:b w:val="0"/>
                <w:sz w:val="14"/>
              </w:rPr>
              <w:t>Sí</w:t>
            </w:r>
          </w:p>
        </w:tc>
        <w:tc>
          <w:tcPr>
            <w:tcW w:w="2074" w:type="dxa"/>
            <w:vAlign w:val="center"/>
          </w:tcPr>
          <w:p w14:paraId="1B5802B8">
            <w:pPr>
              <w:spacing w:after="0" w:line="240" w:lineRule="auto"/>
            </w:pPr>
            <w:r>
              <w:rPr>
                <w:b w:val="0"/>
                <w:sz w:val="14"/>
              </w:rPr>
              <w:t>Saldo final.</w:t>
            </w:r>
          </w:p>
        </w:tc>
      </w:tr>
      <w:tr w14:paraId="7A6E54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  <w:vAlign w:val="center"/>
          </w:tcPr>
          <w:p w14:paraId="0C7D3227">
            <w:pPr>
              <w:spacing w:after="0" w:line="240" w:lineRule="auto"/>
            </w:pPr>
            <w:r>
              <w:rPr>
                <w:b w:val="0"/>
                <w:sz w:val="14"/>
              </w:rPr>
              <w:t>estado</w:t>
            </w:r>
          </w:p>
        </w:tc>
        <w:tc>
          <w:tcPr>
            <w:tcW w:w="2074" w:type="dxa"/>
            <w:vAlign w:val="center"/>
          </w:tcPr>
          <w:p w14:paraId="503A8253">
            <w:pPr>
              <w:spacing w:after="0" w:line="240" w:lineRule="auto"/>
            </w:pPr>
            <w:r>
              <w:rPr>
                <w:b w:val="0"/>
                <w:sz w:val="14"/>
              </w:rPr>
              <w:t>TEXT</w:t>
            </w:r>
          </w:p>
        </w:tc>
        <w:tc>
          <w:tcPr>
            <w:tcW w:w="2074" w:type="dxa"/>
            <w:vAlign w:val="center"/>
          </w:tcPr>
          <w:p w14:paraId="5E8248B5">
            <w:pPr>
              <w:spacing w:after="0" w:line="240" w:lineRule="auto"/>
            </w:pPr>
            <w:r>
              <w:rPr>
                <w:b w:val="0"/>
                <w:sz w:val="14"/>
              </w:rPr>
              <w:t>No</w:t>
            </w:r>
          </w:p>
        </w:tc>
        <w:tc>
          <w:tcPr>
            <w:tcW w:w="2074" w:type="dxa"/>
            <w:vAlign w:val="center"/>
          </w:tcPr>
          <w:p w14:paraId="0C9CEDAF">
            <w:pPr>
              <w:spacing w:after="0" w:line="240" w:lineRule="auto"/>
            </w:pPr>
            <w:r>
              <w:rPr>
                <w:b w:val="0"/>
                <w:sz w:val="14"/>
              </w:rPr>
              <w:t>No</w:t>
            </w:r>
          </w:p>
        </w:tc>
        <w:tc>
          <w:tcPr>
            <w:tcW w:w="2074" w:type="dxa"/>
            <w:vAlign w:val="center"/>
          </w:tcPr>
          <w:p w14:paraId="70DC5DF2">
            <w:pPr>
              <w:spacing w:after="0" w:line="240" w:lineRule="auto"/>
            </w:pPr>
            <w:r>
              <w:rPr>
                <w:b w:val="0"/>
                <w:sz w:val="14"/>
              </w:rPr>
              <w:t>Estado de registro/operación.</w:t>
            </w:r>
          </w:p>
        </w:tc>
      </w:tr>
    </w:tbl>
    <w:p w14:paraId="1200D60D">
      <w:r>
        <w:t>Registros en la copia analizada: 0.</w:t>
      </w:r>
    </w:p>
    <w:p w14:paraId="69CFEBA9">
      <w:pPr>
        <w:pStyle w:val="3"/>
        <w:spacing w:before="160" w:after="80"/>
      </w:pPr>
      <w:r>
        <w:t>categorias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4"/>
        <w:gridCol w:w="2074"/>
        <w:gridCol w:w="2074"/>
        <w:gridCol w:w="2074"/>
        <w:gridCol w:w="2074"/>
      </w:tblGrid>
      <w:tr w14:paraId="76E334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  <w:shd w:val="clear" w:color="auto" w:fill="D9E2F3"/>
            <w:vAlign w:val="center"/>
          </w:tcPr>
          <w:p w14:paraId="1B9D4C94">
            <w:pPr>
              <w:spacing w:after="0" w:line="240" w:lineRule="auto"/>
            </w:pPr>
            <w:r>
              <w:rPr>
                <w:b/>
                <w:sz w:val="14"/>
              </w:rPr>
              <w:t>Campo</w:t>
            </w:r>
          </w:p>
        </w:tc>
        <w:tc>
          <w:tcPr>
            <w:tcW w:w="2074" w:type="dxa"/>
            <w:shd w:val="clear" w:color="auto" w:fill="D9E2F3"/>
            <w:vAlign w:val="center"/>
          </w:tcPr>
          <w:p w14:paraId="35C4B954">
            <w:pPr>
              <w:spacing w:after="0" w:line="240" w:lineRule="auto"/>
            </w:pPr>
            <w:r>
              <w:rPr>
                <w:b/>
                <w:sz w:val="14"/>
              </w:rPr>
              <w:t>Tipo</w:t>
            </w:r>
          </w:p>
        </w:tc>
        <w:tc>
          <w:tcPr>
            <w:tcW w:w="2074" w:type="dxa"/>
            <w:shd w:val="clear" w:color="auto" w:fill="D9E2F3"/>
            <w:vAlign w:val="center"/>
          </w:tcPr>
          <w:p w14:paraId="149DA7F4">
            <w:pPr>
              <w:spacing w:after="0" w:line="240" w:lineRule="auto"/>
            </w:pPr>
            <w:r>
              <w:rPr>
                <w:b/>
                <w:sz w:val="14"/>
              </w:rPr>
              <w:t>PK</w:t>
            </w:r>
          </w:p>
        </w:tc>
        <w:tc>
          <w:tcPr>
            <w:tcW w:w="2074" w:type="dxa"/>
            <w:shd w:val="clear" w:color="auto" w:fill="D9E2F3"/>
            <w:vAlign w:val="center"/>
          </w:tcPr>
          <w:p w14:paraId="30580640">
            <w:pPr>
              <w:spacing w:after="0" w:line="240" w:lineRule="auto"/>
            </w:pPr>
            <w:r>
              <w:rPr>
                <w:b/>
                <w:sz w:val="14"/>
              </w:rPr>
              <w:t>Nulo</w:t>
            </w:r>
          </w:p>
        </w:tc>
        <w:tc>
          <w:tcPr>
            <w:tcW w:w="2074" w:type="dxa"/>
            <w:shd w:val="clear" w:color="auto" w:fill="D9E2F3"/>
            <w:vAlign w:val="center"/>
          </w:tcPr>
          <w:p w14:paraId="4DDF1A65">
            <w:pPr>
              <w:spacing w:after="0" w:line="240" w:lineRule="auto"/>
            </w:pPr>
            <w:r>
              <w:rPr>
                <w:b/>
                <w:sz w:val="14"/>
              </w:rPr>
              <w:t>Descripción</w:t>
            </w:r>
          </w:p>
        </w:tc>
      </w:tr>
      <w:tr w14:paraId="61959F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  <w:vAlign w:val="center"/>
          </w:tcPr>
          <w:p w14:paraId="36D9F00F">
            <w:pPr>
              <w:spacing w:after="0" w:line="240" w:lineRule="auto"/>
            </w:pPr>
            <w:r>
              <w:rPr>
                <w:b w:val="0"/>
                <w:sz w:val="14"/>
              </w:rPr>
              <w:t>id</w:t>
            </w:r>
          </w:p>
        </w:tc>
        <w:tc>
          <w:tcPr>
            <w:tcW w:w="2074" w:type="dxa"/>
            <w:vAlign w:val="center"/>
          </w:tcPr>
          <w:p w14:paraId="7C0FFC93">
            <w:pPr>
              <w:spacing w:after="0" w:line="240" w:lineRule="auto"/>
            </w:pPr>
            <w:r>
              <w:rPr>
                <w:b w:val="0"/>
                <w:sz w:val="14"/>
              </w:rPr>
              <w:t>INTEGER</w:t>
            </w:r>
          </w:p>
        </w:tc>
        <w:tc>
          <w:tcPr>
            <w:tcW w:w="2074" w:type="dxa"/>
            <w:vAlign w:val="center"/>
          </w:tcPr>
          <w:p w14:paraId="072F0D0C">
            <w:pPr>
              <w:spacing w:after="0" w:line="240" w:lineRule="auto"/>
            </w:pPr>
            <w:r>
              <w:rPr>
                <w:b w:val="0"/>
                <w:sz w:val="14"/>
              </w:rPr>
              <w:t>Sí</w:t>
            </w:r>
          </w:p>
        </w:tc>
        <w:tc>
          <w:tcPr>
            <w:tcW w:w="2074" w:type="dxa"/>
            <w:vAlign w:val="center"/>
          </w:tcPr>
          <w:p w14:paraId="301E2F94">
            <w:pPr>
              <w:spacing w:after="0" w:line="240" w:lineRule="auto"/>
            </w:pPr>
            <w:r>
              <w:rPr>
                <w:b w:val="0"/>
                <w:sz w:val="14"/>
              </w:rPr>
              <w:t>Sí</w:t>
            </w:r>
          </w:p>
        </w:tc>
        <w:tc>
          <w:tcPr>
            <w:tcW w:w="2074" w:type="dxa"/>
            <w:vAlign w:val="center"/>
          </w:tcPr>
          <w:p w14:paraId="19A217E0">
            <w:pPr>
              <w:spacing w:after="0" w:line="240" w:lineRule="auto"/>
            </w:pPr>
            <w:r>
              <w:rPr>
                <w:b w:val="0"/>
                <w:sz w:val="14"/>
              </w:rPr>
              <w:t>Identificador interno.</w:t>
            </w:r>
          </w:p>
        </w:tc>
      </w:tr>
      <w:tr w14:paraId="3B2A82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  <w:vAlign w:val="center"/>
          </w:tcPr>
          <w:p w14:paraId="5E7E3CCD">
            <w:pPr>
              <w:spacing w:after="0" w:line="240" w:lineRule="auto"/>
            </w:pPr>
            <w:r>
              <w:rPr>
                <w:b w:val="0"/>
                <w:sz w:val="14"/>
              </w:rPr>
              <w:t>nombre</w:t>
            </w:r>
          </w:p>
        </w:tc>
        <w:tc>
          <w:tcPr>
            <w:tcW w:w="2074" w:type="dxa"/>
            <w:vAlign w:val="center"/>
          </w:tcPr>
          <w:p w14:paraId="0E3434E7">
            <w:pPr>
              <w:spacing w:after="0" w:line="240" w:lineRule="auto"/>
            </w:pPr>
            <w:r>
              <w:rPr>
                <w:b w:val="0"/>
                <w:sz w:val="14"/>
              </w:rPr>
              <w:t>TEXT</w:t>
            </w:r>
          </w:p>
        </w:tc>
        <w:tc>
          <w:tcPr>
            <w:tcW w:w="2074" w:type="dxa"/>
            <w:vAlign w:val="center"/>
          </w:tcPr>
          <w:p w14:paraId="1681F1D1">
            <w:pPr>
              <w:spacing w:after="0" w:line="240" w:lineRule="auto"/>
            </w:pPr>
            <w:r>
              <w:rPr>
                <w:b w:val="0"/>
                <w:sz w:val="14"/>
              </w:rPr>
              <w:t>No</w:t>
            </w:r>
          </w:p>
        </w:tc>
        <w:tc>
          <w:tcPr>
            <w:tcW w:w="2074" w:type="dxa"/>
            <w:vAlign w:val="center"/>
          </w:tcPr>
          <w:p w14:paraId="784E9BF4">
            <w:pPr>
              <w:spacing w:after="0" w:line="240" w:lineRule="auto"/>
            </w:pPr>
            <w:r>
              <w:rPr>
                <w:b w:val="0"/>
                <w:sz w:val="14"/>
              </w:rPr>
              <w:t>No</w:t>
            </w:r>
          </w:p>
        </w:tc>
        <w:tc>
          <w:tcPr>
            <w:tcW w:w="2074" w:type="dxa"/>
            <w:vAlign w:val="center"/>
          </w:tcPr>
          <w:p w14:paraId="766E9489">
            <w:pPr>
              <w:spacing w:after="0" w:line="240" w:lineRule="auto"/>
            </w:pPr>
            <w:r>
              <w:rPr>
                <w:b w:val="0"/>
                <w:sz w:val="14"/>
              </w:rPr>
              <w:t>Nombre o descripción principal.</w:t>
            </w:r>
          </w:p>
        </w:tc>
      </w:tr>
      <w:tr w14:paraId="01620C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  <w:vAlign w:val="center"/>
          </w:tcPr>
          <w:p w14:paraId="3C0E66CB">
            <w:pPr>
              <w:spacing w:after="0" w:line="240" w:lineRule="auto"/>
            </w:pPr>
            <w:r>
              <w:rPr>
                <w:b w:val="0"/>
                <w:sz w:val="14"/>
              </w:rPr>
              <w:t>activo</w:t>
            </w:r>
          </w:p>
        </w:tc>
        <w:tc>
          <w:tcPr>
            <w:tcW w:w="2074" w:type="dxa"/>
            <w:vAlign w:val="center"/>
          </w:tcPr>
          <w:p w14:paraId="33DC2A74">
            <w:pPr>
              <w:spacing w:after="0" w:line="240" w:lineRule="auto"/>
            </w:pPr>
            <w:r>
              <w:rPr>
                <w:b w:val="0"/>
                <w:sz w:val="14"/>
              </w:rPr>
              <w:t>INTEGER</w:t>
            </w:r>
          </w:p>
        </w:tc>
        <w:tc>
          <w:tcPr>
            <w:tcW w:w="2074" w:type="dxa"/>
            <w:vAlign w:val="center"/>
          </w:tcPr>
          <w:p w14:paraId="47751BCF">
            <w:pPr>
              <w:spacing w:after="0" w:line="240" w:lineRule="auto"/>
            </w:pPr>
            <w:r>
              <w:rPr>
                <w:b w:val="0"/>
                <w:sz w:val="14"/>
              </w:rPr>
              <w:t>No</w:t>
            </w:r>
          </w:p>
        </w:tc>
        <w:tc>
          <w:tcPr>
            <w:tcW w:w="2074" w:type="dxa"/>
            <w:vAlign w:val="center"/>
          </w:tcPr>
          <w:p w14:paraId="2A39C887">
            <w:pPr>
              <w:spacing w:after="0" w:line="240" w:lineRule="auto"/>
            </w:pPr>
            <w:r>
              <w:rPr>
                <w:b w:val="0"/>
                <w:sz w:val="14"/>
              </w:rPr>
              <w:t>No</w:t>
            </w:r>
          </w:p>
        </w:tc>
        <w:tc>
          <w:tcPr>
            <w:tcW w:w="2074" w:type="dxa"/>
            <w:vAlign w:val="center"/>
          </w:tcPr>
          <w:p w14:paraId="214AF34A">
            <w:pPr>
              <w:spacing w:after="0" w:line="240" w:lineRule="auto"/>
            </w:pPr>
            <w:r>
              <w:rPr>
                <w:b w:val="0"/>
                <w:sz w:val="14"/>
              </w:rPr>
              <w:t>Indicador lógico de registro activo.</w:t>
            </w:r>
          </w:p>
        </w:tc>
      </w:tr>
    </w:tbl>
    <w:p w14:paraId="7C4D5257">
      <w:r>
        <w:t>Registros en la copia analizada: 8.</w:t>
      </w:r>
    </w:p>
    <w:p w14:paraId="7BDE1C78">
      <w:pPr>
        <w:pStyle w:val="3"/>
        <w:spacing w:before="160" w:after="80"/>
      </w:pPr>
      <w:r>
        <w:t>clientes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4"/>
        <w:gridCol w:w="2074"/>
        <w:gridCol w:w="2074"/>
        <w:gridCol w:w="2074"/>
        <w:gridCol w:w="2074"/>
      </w:tblGrid>
      <w:tr w14:paraId="7C875A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  <w:shd w:val="clear" w:color="auto" w:fill="D9E2F3"/>
            <w:vAlign w:val="center"/>
          </w:tcPr>
          <w:p w14:paraId="36D6CD98">
            <w:pPr>
              <w:spacing w:after="0" w:line="240" w:lineRule="auto"/>
            </w:pPr>
            <w:r>
              <w:rPr>
                <w:b/>
                <w:sz w:val="14"/>
              </w:rPr>
              <w:t>Campo</w:t>
            </w:r>
          </w:p>
        </w:tc>
        <w:tc>
          <w:tcPr>
            <w:tcW w:w="2074" w:type="dxa"/>
            <w:shd w:val="clear" w:color="auto" w:fill="D9E2F3"/>
            <w:vAlign w:val="center"/>
          </w:tcPr>
          <w:p w14:paraId="7F551317">
            <w:pPr>
              <w:spacing w:after="0" w:line="240" w:lineRule="auto"/>
            </w:pPr>
            <w:r>
              <w:rPr>
                <w:b/>
                <w:sz w:val="14"/>
              </w:rPr>
              <w:t>Tipo</w:t>
            </w:r>
          </w:p>
        </w:tc>
        <w:tc>
          <w:tcPr>
            <w:tcW w:w="2074" w:type="dxa"/>
            <w:shd w:val="clear" w:color="auto" w:fill="D9E2F3"/>
            <w:vAlign w:val="center"/>
          </w:tcPr>
          <w:p w14:paraId="7FAAE6F0">
            <w:pPr>
              <w:spacing w:after="0" w:line="240" w:lineRule="auto"/>
            </w:pPr>
            <w:r>
              <w:rPr>
                <w:b/>
                <w:sz w:val="14"/>
              </w:rPr>
              <w:t>PK</w:t>
            </w:r>
          </w:p>
        </w:tc>
        <w:tc>
          <w:tcPr>
            <w:tcW w:w="2074" w:type="dxa"/>
            <w:shd w:val="clear" w:color="auto" w:fill="D9E2F3"/>
            <w:vAlign w:val="center"/>
          </w:tcPr>
          <w:p w14:paraId="6048FC20">
            <w:pPr>
              <w:spacing w:after="0" w:line="240" w:lineRule="auto"/>
            </w:pPr>
            <w:r>
              <w:rPr>
                <w:b/>
                <w:sz w:val="14"/>
              </w:rPr>
              <w:t>Nulo</w:t>
            </w:r>
          </w:p>
        </w:tc>
        <w:tc>
          <w:tcPr>
            <w:tcW w:w="2074" w:type="dxa"/>
            <w:shd w:val="clear" w:color="auto" w:fill="D9E2F3"/>
            <w:vAlign w:val="center"/>
          </w:tcPr>
          <w:p w14:paraId="20D47DC4">
            <w:pPr>
              <w:spacing w:after="0" w:line="240" w:lineRule="auto"/>
            </w:pPr>
            <w:r>
              <w:rPr>
                <w:b/>
                <w:sz w:val="14"/>
              </w:rPr>
              <w:t>Descripción</w:t>
            </w:r>
          </w:p>
        </w:tc>
      </w:tr>
      <w:tr w14:paraId="1A199E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  <w:vAlign w:val="center"/>
          </w:tcPr>
          <w:p w14:paraId="2BFA5F1B">
            <w:pPr>
              <w:spacing w:after="0" w:line="240" w:lineRule="auto"/>
            </w:pPr>
            <w:r>
              <w:rPr>
                <w:b w:val="0"/>
                <w:sz w:val="14"/>
              </w:rPr>
              <w:t>id</w:t>
            </w:r>
          </w:p>
        </w:tc>
        <w:tc>
          <w:tcPr>
            <w:tcW w:w="2074" w:type="dxa"/>
            <w:vAlign w:val="center"/>
          </w:tcPr>
          <w:p w14:paraId="57F8CEC3">
            <w:pPr>
              <w:spacing w:after="0" w:line="240" w:lineRule="auto"/>
            </w:pPr>
            <w:r>
              <w:rPr>
                <w:b w:val="0"/>
                <w:sz w:val="14"/>
              </w:rPr>
              <w:t>INTEGER</w:t>
            </w:r>
          </w:p>
        </w:tc>
        <w:tc>
          <w:tcPr>
            <w:tcW w:w="2074" w:type="dxa"/>
            <w:vAlign w:val="center"/>
          </w:tcPr>
          <w:p w14:paraId="298241AF">
            <w:pPr>
              <w:spacing w:after="0" w:line="240" w:lineRule="auto"/>
            </w:pPr>
            <w:r>
              <w:rPr>
                <w:b w:val="0"/>
                <w:sz w:val="14"/>
              </w:rPr>
              <w:t>Sí</w:t>
            </w:r>
          </w:p>
        </w:tc>
        <w:tc>
          <w:tcPr>
            <w:tcW w:w="2074" w:type="dxa"/>
            <w:vAlign w:val="center"/>
          </w:tcPr>
          <w:p w14:paraId="3FE7625C">
            <w:pPr>
              <w:spacing w:after="0" w:line="240" w:lineRule="auto"/>
            </w:pPr>
            <w:r>
              <w:rPr>
                <w:b w:val="0"/>
                <w:sz w:val="14"/>
              </w:rPr>
              <w:t>Sí</w:t>
            </w:r>
          </w:p>
        </w:tc>
        <w:tc>
          <w:tcPr>
            <w:tcW w:w="2074" w:type="dxa"/>
            <w:vAlign w:val="center"/>
          </w:tcPr>
          <w:p w14:paraId="216D03CB">
            <w:pPr>
              <w:spacing w:after="0" w:line="240" w:lineRule="auto"/>
            </w:pPr>
            <w:r>
              <w:rPr>
                <w:b w:val="0"/>
                <w:sz w:val="14"/>
              </w:rPr>
              <w:t>Identificador interno.</w:t>
            </w:r>
          </w:p>
        </w:tc>
      </w:tr>
      <w:tr w14:paraId="019375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  <w:vAlign w:val="center"/>
          </w:tcPr>
          <w:p w14:paraId="04E9CD1E">
            <w:pPr>
              <w:spacing w:after="0" w:line="240" w:lineRule="auto"/>
            </w:pPr>
            <w:r>
              <w:rPr>
                <w:b w:val="0"/>
                <w:sz w:val="14"/>
              </w:rPr>
              <w:t>documento</w:t>
            </w:r>
          </w:p>
        </w:tc>
        <w:tc>
          <w:tcPr>
            <w:tcW w:w="2074" w:type="dxa"/>
            <w:vAlign w:val="center"/>
          </w:tcPr>
          <w:p w14:paraId="63DB40AA">
            <w:pPr>
              <w:spacing w:after="0" w:line="240" w:lineRule="auto"/>
            </w:pPr>
            <w:r>
              <w:rPr>
                <w:b w:val="0"/>
                <w:sz w:val="14"/>
              </w:rPr>
              <w:t>TEXT</w:t>
            </w:r>
          </w:p>
        </w:tc>
        <w:tc>
          <w:tcPr>
            <w:tcW w:w="2074" w:type="dxa"/>
            <w:vAlign w:val="center"/>
          </w:tcPr>
          <w:p w14:paraId="3B4B5753">
            <w:pPr>
              <w:spacing w:after="0" w:line="240" w:lineRule="auto"/>
            </w:pPr>
            <w:r>
              <w:rPr>
                <w:b w:val="0"/>
                <w:sz w:val="14"/>
              </w:rPr>
              <w:t>No</w:t>
            </w:r>
          </w:p>
        </w:tc>
        <w:tc>
          <w:tcPr>
            <w:tcW w:w="2074" w:type="dxa"/>
            <w:vAlign w:val="center"/>
          </w:tcPr>
          <w:p w14:paraId="0FABE0E7">
            <w:pPr>
              <w:spacing w:after="0" w:line="240" w:lineRule="auto"/>
            </w:pPr>
            <w:r>
              <w:rPr>
                <w:b w:val="0"/>
                <w:sz w:val="14"/>
              </w:rPr>
              <w:t>Sí</w:t>
            </w:r>
          </w:p>
        </w:tc>
        <w:tc>
          <w:tcPr>
            <w:tcW w:w="2074" w:type="dxa"/>
            <w:vAlign w:val="center"/>
          </w:tcPr>
          <w:p w14:paraId="4683D531">
            <w:pPr>
              <w:spacing w:after="0" w:line="240" w:lineRule="auto"/>
            </w:pPr>
            <w:r>
              <w:rPr>
                <w:b w:val="0"/>
                <w:sz w:val="14"/>
              </w:rPr>
              <w:t>Documento de identificación.</w:t>
            </w:r>
          </w:p>
        </w:tc>
      </w:tr>
      <w:tr w14:paraId="74F7AD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  <w:vAlign w:val="center"/>
          </w:tcPr>
          <w:p w14:paraId="1ACAFE3E">
            <w:pPr>
              <w:spacing w:after="0" w:line="240" w:lineRule="auto"/>
            </w:pPr>
            <w:r>
              <w:rPr>
                <w:b w:val="0"/>
                <w:sz w:val="14"/>
              </w:rPr>
              <w:t>nombre</w:t>
            </w:r>
          </w:p>
        </w:tc>
        <w:tc>
          <w:tcPr>
            <w:tcW w:w="2074" w:type="dxa"/>
            <w:vAlign w:val="center"/>
          </w:tcPr>
          <w:p w14:paraId="09BD5078">
            <w:pPr>
              <w:spacing w:after="0" w:line="240" w:lineRule="auto"/>
            </w:pPr>
            <w:r>
              <w:rPr>
                <w:b w:val="0"/>
                <w:sz w:val="14"/>
              </w:rPr>
              <w:t>TEXT</w:t>
            </w:r>
          </w:p>
        </w:tc>
        <w:tc>
          <w:tcPr>
            <w:tcW w:w="2074" w:type="dxa"/>
            <w:vAlign w:val="center"/>
          </w:tcPr>
          <w:p w14:paraId="7DF26BEE">
            <w:pPr>
              <w:spacing w:after="0" w:line="240" w:lineRule="auto"/>
            </w:pPr>
            <w:r>
              <w:rPr>
                <w:b w:val="0"/>
                <w:sz w:val="14"/>
              </w:rPr>
              <w:t>No</w:t>
            </w:r>
          </w:p>
        </w:tc>
        <w:tc>
          <w:tcPr>
            <w:tcW w:w="2074" w:type="dxa"/>
            <w:vAlign w:val="center"/>
          </w:tcPr>
          <w:p w14:paraId="64808D61">
            <w:pPr>
              <w:spacing w:after="0" w:line="240" w:lineRule="auto"/>
            </w:pPr>
            <w:r>
              <w:rPr>
                <w:b w:val="0"/>
                <w:sz w:val="14"/>
              </w:rPr>
              <w:t>No</w:t>
            </w:r>
          </w:p>
        </w:tc>
        <w:tc>
          <w:tcPr>
            <w:tcW w:w="2074" w:type="dxa"/>
            <w:vAlign w:val="center"/>
          </w:tcPr>
          <w:p w14:paraId="058A566F">
            <w:pPr>
              <w:spacing w:after="0" w:line="240" w:lineRule="auto"/>
            </w:pPr>
            <w:r>
              <w:rPr>
                <w:b w:val="0"/>
                <w:sz w:val="14"/>
              </w:rPr>
              <w:t>Nombre o descripción principal.</w:t>
            </w:r>
          </w:p>
        </w:tc>
      </w:tr>
      <w:tr w14:paraId="5497FD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  <w:vAlign w:val="center"/>
          </w:tcPr>
          <w:p w14:paraId="45468325">
            <w:pPr>
              <w:spacing w:after="0" w:line="240" w:lineRule="auto"/>
            </w:pPr>
            <w:r>
              <w:rPr>
                <w:b w:val="0"/>
                <w:sz w:val="14"/>
              </w:rPr>
              <w:t>telefono</w:t>
            </w:r>
          </w:p>
        </w:tc>
        <w:tc>
          <w:tcPr>
            <w:tcW w:w="2074" w:type="dxa"/>
            <w:vAlign w:val="center"/>
          </w:tcPr>
          <w:p w14:paraId="1A499345">
            <w:pPr>
              <w:spacing w:after="0" w:line="240" w:lineRule="auto"/>
            </w:pPr>
            <w:r>
              <w:rPr>
                <w:b w:val="0"/>
                <w:sz w:val="14"/>
              </w:rPr>
              <w:t>TEXT</w:t>
            </w:r>
          </w:p>
        </w:tc>
        <w:tc>
          <w:tcPr>
            <w:tcW w:w="2074" w:type="dxa"/>
            <w:vAlign w:val="center"/>
          </w:tcPr>
          <w:p w14:paraId="148381C3">
            <w:pPr>
              <w:spacing w:after="0" w:line="240" w:lineRule="auto"/>
            </w:pPr>
            <w:r>
              <w:rPr>
                <w:b w:val="0"/>
                <w:sz w:val="14"/>
              </w:rPr>
              <w:t>No</w:t>
            </w:r>
          </w:p>
        </w:tc>
        <w:tc>
          <w:tcPr>
            <w:tcW w:w="2074" w:type="dxa"/>
            <w:vAlign w:val="center"/>
          </w:tcPr>
          <w:p w14:paraId="43445A46">
            <w:pPr>
              <w:spacing w:after="0" w:line="240" w:lineRule="auto"/>
            </w:pPr>
            <w:r>
              <w:rPr>
                <w:b w:val="0"/>
                <w:sz w:val="14"/>
              </w:rPr>
              <w:t>Sí</w:t>
            </w:r>
          </w:p>
        </w:tc>
        <w:tc>
          <w:tcPr>
            <w:tcW w:w="2074" w:type="dxa"/>
            <w:vAlign w:val="center"/>
          </w:tcPr>
          <w:p w14:paraId="34AE6057">
            <w:pPr>
              <w:spacing w:after="0" w:line="240" w:lineRule="auto"/>
            </w:pPr>
            <w:r>
              <w:rPr>
                <w:b w:val="0"/>
                <w:sz w:val="14"/>
              </w:rPr>
              <w:t>Teléfono de contacto.</w:t>
            </w:r>
          </w:p>
        </w:tc>
      </w:tr>
      <w:tr w14:paraId="10A696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  <w:vAlign w:val="center"/>
          </w:tcPr>
          <w:p w14:paraId="1CCE9007">
            <w:pPr>
              <w:spacing w:after="0" w:line="240" w:lineRule="auto"/>
            </w:pPr>
            <w:r>
              <w:rPr>
                <w:b w:val="0"/>
                <w:sz w:val="14"/>
              </w:rPr>
              <w:t>correo</w:t>
            </w:r>
          </w:p>
        </w:tc>
        <w:tc>
          <w:tcPr>
            <w:tcW w:w="2074" w:type="dxa"/>
            <w:vAlign w:val="center"/>
          </w:tcPr>
          <w:p w14:paraId="49219E93">
            <w:pPr>
              <w:spacing w:after="0" w:line="240" w:lineRule="auto"/>
            </w:pPr>
            <w:r>
              <w:rPr>
                <w:b w:val="0"/>
                <w:sz w:val="14"/>
              </w:rPr>
              <w:t>TEXT</w:t>
            </w:r>
          </w:p>
        </w:tc>
        <w:tc>
          <w:tcPr>
            <w:tcW w:w="2074" w:type="dxa"/>
            <w:vAlign w:val="center"/>
          </w:tcPr>
          <w:p w14:paraId="406D6525">
            <w:pPr>
              <w:spacing w:after="0" w:line="240" w:lineRule="auto"/>
            </w:pPr>
            <w:r>
              <w:rPr>
                <w:b w:val="0"/>
                <w:sz w:val="14"/>
              </w:rPr>
              <w:t>No</w:t>
            </w:r>
          </w:p>
        </w:tc>
        <w:tc>
          <w:tcPr>
            <w:tcW w:w="2074" w:type="dxa"/>
            <w:vAlign w:val="center"/>
          </w:tcPr>
          <w:p w14:paraId="4D8D7959">
            <w:pPr>
              <w:spacing w:after="0" w:line="240" w:lineRule="auto"/>
            </w:pPr>
            <w:r>
              <w:rPr>
                <w:b w:val="0"/>
                <w:sz w:val="14"/>
              </w:rPr>
              <w:t>Sí</w:t>
            </w:r>
          </w:p>
        </w:tc>
        <w:tc>
          <w:tcPr>
            <w:tcW w:w="2074" w:type="dxa"/>
            <w:vAlign w:val="center"/>
          </w:tcPr>
          <w:p w14:paraId="0514CFD9">
            <w:pPr>
              <w:spacing w:after="0" w:line="240" w:lineRule="auto"/>
            </w:pPr>
            <w:r>
              <w:rPr>
                <w:b w:val="0"/>
                <w:sz w:val="14"/>
              </w:rPr>
              <w:t>Correo electrónico.</w:t>
            </w:r>
          </w:p>
        </w:tc>
      </w:tr>
      <w:tr w14:paraId="0CEA39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  <w:vAlign w:val="center"/>
          </w:tcPr>
          <w:p w14:paraId="4AD83457">
            <w:pPr>
              <w:spacing w:after="0" w:line="240" w:lineRule="auto"/>
            </w:pPr>
            <w:r>
              <w:rPr>
                <w:b w:val="0"/>
                <w:sz w:val="14"/>
              </w:rPr>
              <w:t>direccion</w:t>
            </w:r>
          </w:p>
        </w:tc>
        <w:tc>
          <w:tcPr>
            <w:tcW w:w="2074" w:type="dxa"/>
            <w:vAlign w:val="center"/>
          </w:tcPr>
          <w:p w14:paraId="10EC9BDD">
            <w:pPr>
              <w:spacing w:after="0" w:line="240" w:lineRule="auto"/>
            </w:pPr>
            <w:r>
              <w:rPr>
                <w:b w:val="0"/>
                <w:sz w:val="14"/>
              </w:rPr>
              <w:t>TEXT</w:t>
            </w:r>
          </w:p>
        </w:tc>
        <w:tc>
          <w:tcPr>
            <w:tcW w:w="2074" w:type="dxa"/>
            <w:vAlign w:val="center"/>
          </w:tcPr>
          <w:p w14:paraId="636FB72A">
            <w:pPr>
              <w:spacing w:after="0" w:line="240" w:lineRule="auto"/>
            </w:pPr>
            <w:r>
              <w:rPr>
                <w:b w:val="0"/>
                <w:sz w:val="14"/>
              </w:rPr>
              <w:t>No</w:t>
            </w:r>
          </w:p>
        </w:tc>
        <w:tc>
          <w:tcPr>
            <w:tcW w:w="2074" w:type="dxa"/>
            <w:vAlign w:val="center"/>
          </w:tcPr>
          <w:p w14:paraId="4B40BBAE">
            <w:pPr>
              <w:spacing w:after="0" w:line="240" w:lineRule="auto"/>
            </w:pPr>
            <w:r>
              <w:rPr>
                <w:b w:val="0"/>
                <w:sz w:val="14"/>
              </w:rPr>
              <w:t>Sí</w:t>
            </w:r>
          </w:p>
        </w:tc>
        <w:tc>
          <w:tcPr>
            <w:tcW w:w="2074" w:type="dxa"/>
            <w:vAlign w:val="center"/>
          </w:tcPr>
          <w:p w14:paraId="1E25B2D7">
            <w:pPr>
              <w:spacing w:after="0" w:line="240" w:lineRule="auto"/>
            </w:pPr>
            <w:r>
              <w:rPr>
                <w:b w:val="0"/>
                <w:sz w:val="14"/>
              </w:rPr>
              <w:t>Dirección.</w:t>
            </w:r>
          </w:p>
        </w:tc>
      </w:tr>
      <w:tr w14:paraId="572C74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  <w:vAlign w:val="center"/>
          </w:tcPr>
          <w:p w14:paraId="64FDEC04">
            <w:pPr>
              <w:spacing w:after="0" w:line="240" w:lineRule="auto"/>
            </w:pPr>
            <w:r>
              <w:rPr>
                <w:b w:val="0"/>
                <w:sz w:val="14"/>
              </w:rPr>
              <w:t>limite_credito</w:t>
            </w:r>
          </w:p>
        </w:tc>
        <w:tc>
          <w:tcPr>
            <w:tcW w:w="2074" w:type="dxa"/>
            <w:vAlign w:val="center"/>
          </w:tcPr>
          <w:p w14:paraId="79DEBF3B">
            <w:pPr>
              <w:spacing w:after="0" w:line="240" w:lineRule="auto"/>
            </w:pPr>
            <w:r>
              <w:rPr>
                <w:b w:val="0"/>
                <w:sz w:val="14"/>
              </w:rPr>
              <w:t>REAL</w:t>
            </w:r>
          </w:p>
        </w:tc>
        <w:tc>
          <w:tcPr>
            <w:tcW w:w="2074" w:type="dxa"/>
            <w:vAlign w:val="center"/>
          </w:tcPr>
          <w:p w14:paraId="5C72055B">
            <w:pPr>
              <w:spacing w:after="0" w:line="240" w:lineRule="auto"/>
            </w:pPr>
            <w:r>
              <w:rPr>
                <w:b w:val="0"/>
                <w:sz w:val="14"/>
              </w:rPr>
              <w:t>No</w:t>
            </w:r>
          </w:p>
        </w:tc>
        <w:tc>
          <w:tcPr>
            <w:tcW w:w="2074" w:type="dxa"/>
            <w:vAlign w:val="center"/>
          </w:tcPr>
          <w:p w14:paraId="24E1260C">
            <w:pPr>
              <w:spacing w:after="0" w:line="240" w:lineRule="auto"/>
            </w:pPr>
            <w:r>
              <w:rPr>
                <w:b w:val="0"/>
                <w:sz w:val="14"/>
              </w:rPr>
              <w:t>No</w:t>
            </w:r>
          </w:p>
        </w:tc>
        <w:tc>
          <w:tcPr>
            <w:tcW w:w="2074" w:type="dxa"/>
            <w:vAlign w:val="center"/>
          </w:tcPr>
          <w:p w14:paraId="19B70A03">
            <w:pPr>
              <w:spacing w:after="0" w:line="240" w:lineRule="auto"/>
            </w:pPr>
            <w:r>
              <w:rPr>
                <w:b w:val="0"/>
                <w:sz w:val="14"/>
              </w:rPr>
              <w:t>Límite de crédito del cliente.</w:t>
            </w:r>
          </w:p>
        </w:tc>
      </w:tr>
      <w:tr w14:paraId="537892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  <w:vAlign w:val="center"/>
          </w:tcPr>
          <w:p w14:paraId="173816F9">
            <w:pPr>
              <w:spacing w:after="0" w:line="240" w:lineRule="auto"/>
            </w:pPr>
            <w:r>
              <w:rPr>
                <w:b w:val="0"/>
                <w:sz w:val="14"/>
              </w:rPr>
              <w:t>fecha_registro</w:t>
            </w:r>
          </w:p>
        </w:tc>
        <w:tc>
          <w:tcPr>
            <w:tcW w:w="2074" w:type="dxa"/>
            <w:vAlign w:val="center"/>
          </w:tcPr>
          <w:p w14:paraId="592BA45D">
            <w:pPr>
              <w:spacing w:after="0" w:line="240" w:lineRule="auto"/>
            </w:pPr>
            <w:r>
              <w:rPr>
                <w:b w:val="0"/>
                <w:sz w:val="14"/>
              </w:rPr>
              <w:t>TEXT</w:t>
            </w:r>
          </w:p>
        </w:tc>
        <w:tc>
          <w:tcPr>
            <w:tcW w:w="2074" w:type="dxa"/>
            <w:vAlign w:val="center"/>
          </w:tcPr>
          <w:p w14:paraId="2F77A4D2">
            <w:pPr>
              <w:spacing w:after="0" w:line="240" w:lineRule="auto"/>
            </w:pPr>
            <w:r>
              <w:rPr>
                <w:b w:val="0"/>
                <w:sz w:val="14"/>
              </w:rPr>
              <w:t>No</w:t>
            </w:r>
          </w:p>
        </w:tc>
        <w:tc>
          <w:tcPr>
            <w:tcW w:w="2074" w:type="dxa"/>
            <w:vAlign w:val="center"/>
          </w:tcPr>
          <w:p w14:paraId="450187F6">
            <w:pPr>
              <w:spacing w:after="0" w:line="240" w:lineRule="auto"/>
            </w:pPr>
            <w:r>
              <w:rPr>
                <w:b w:val="0"/>
                <w:sz w:val="14"/>
              </w:rPr>
              <w:t>No</w:t>
            </w:r>
          </w:p>
        </w:tc>
        <w:tc>
          <w:tcPr>
            <w:tcW w:w="2074" w:type="dxa"/>
            <w:vAlign w:val="center"/>
          </w:tcPr>
          <w:p w14:paraId="3992F3EB">
            <w:pPr>
              <w:spacing w:after="0" w:line="240" w:lineRule="auto"/>
            </w:pPr>
            <w:r>
              <w:rPr>
                <w:b w:val="0"/>
                <w:sz w:val="14"/>
              </w:rPr>
              <w:t>Fecha de registro.</w:t>
            </w:r>
          </w:p>
        </w:tc>
      </w:tr>
    </w:tbl>
    <w:p w14:paraId="5E77A8AF">
      <w:r>
        <w:t>Registros en la copia analizada: 1.</w:t>
      </w:r>
    </w:p>
    <w:p w14:paraId="59AB18E4">
      <w:pPr>
        <w:pStyle w:val="3"/>
        <w:spacing w:before="160" w:after="80"/>
      </w:pPr>
      <w:r>
        <w:t>configuracion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4"/>
        <w:gridCol w:w="2074"/>
        <w:gridCol w:w="2074"/>
        <w:gridCol w:w="2074"/>
        <w:gridCol w:w="2074"/>
      </w:tblGrid>
      <w:tr w14:paraId="2DDCA4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  <w:shd w:val="clear" w:color="auto" w:fill="D9E2F3"/>
            <w:vAlign w:val="center"/>
          </w:tcPr>
          <w:p w14:paraId="08D341E6">
            <w:pPr>
              <w:spacing w:after="0" w:line="240" w:lineRule="auto"/>
            </w:pPr>
            <w:r>
              <w:rPr>
                <w:b/>
                <w:sz w:val="14"/>
              </w:rPr>
              <w:t>Campo</w:t>
            </w:r>
          </w:p>
        </w:tc>
        <w:tc>
          <w:tcPr>
            <w:tcW w:w="2074" w:type="dxa"/>
            <w:shd w:val="clear" w:color="auto" w:fill="D9E2F3"/>
            <w:vAlign w:val="center"/>
          </w:tcPr>
          <w:p w14:paraId="79BF362A">
            <w:pPr>
              <w:spacing w:after="0" w:line="240" w:lineRule="auto"/>
            </w:pPr>
            <w:r>
              <w:rPr>
                <w:b/>
                <w:sz w:val="14"/>
              </w:rPr>
              <w:t>Tipo</w:t>
            </w:r>
          </w:p>
        </w:tc>
        <w:tc>
          <w:tcPr>
            <w:tcW w:w="2074" w:type="dxa"/>
            <w:shd w:val="clear" w:color="auto" w:fill="D9E2F3"/>
            <w:vAlign w:val="center"/>
          </w:tcPr>
          <w:p w14:paraId="67808A55">
            <w:pPr>
              <w:spacing w:after="0" w:line="240" w:lineRule="auto"/>
            </w:pPr>
            <w:r>
              <w:rPr>
                <w:b/>
                <w:sz w:val="14"/>
              </w:rPr>
              <w:t>PK</w:t>
            </w:r>
          </w:p>
        </w:tc>
        <w:tc>
          <w:tcPr>
            <w:tcW w:w="2074" w:type="dxa"/>
            <w:shd w:val="clear" w:color="auto" w:fill="D9E2F3"/>
            <w:vAlign w:val="center"/>
          </w:tcPr>
          <w:p w14:paraId="2BEE3D76">
            <w:pPr>
              <w:spacing w:after="0" w:line="240" w:lineRule="auto"/>
            </w:pPr>
            <w:r>
              <w:rPr>
                <w:b/>
                <w:sz w:val="14"/>
              </w:rPr>
              <w:t>Nulo</w:t>
            </w:r>
          </w:p>
        </w:tc>
        <w:tc>
          <w:tcPr>
            <w:tcW w:w="2074" w:type="dxa"/>
            <w:shd w:val="clear" w:color="auto" w:fill="D9E2F3"/>
            <w:vAlign w:val="center"/>
          </w:tcPr>
          <w:p w14:paraId="59041715">
            <w:pPr>
              <w:spacing w:after="0" w:line="240" w:lineRule="auto"/>
            </w:pPr>
            <w:r>
              <w:rPr>
                <w:b/>
                <w:sz w:val="14"/>
              </w:rPr>
              <w:t>Descripción</w:t>
            </w:r>
          </w:p>
        </w:tc>
      </w:tr>
      <w:tr w14:paraId="35A897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  <w:vAlign w:val="center"/>
          </w:tcPr>
          <w:p w14:paraId="319662FE">
            <w:pPr>
              <w:spacing w:after="0" w:line="240" w:lineRule="auto"/>
            </w:pPr>
            <w:r>
              <w:rPr>
                <w:b w:val="0"/>
                <w:sz w:val="14"/>
              </w:rPr>
              <w:t>clave</w:t>
            </w:r>
          </w:p>
        </w:tc>
        <w:tc>
          <w:tcPr>
            <w:tcW w:w="2074" w:type="dxa"/>
            <w:vAlign w:val="center"/>
          </w:tcPr>
          <w:p w14:paraId="25AEDBBC">
            <w:pPr>
              <w:spacing w:after="0" w:line="240" w:lineRule="auto"/>
            </w:pPr>
            <w:r>
              <w:rPr>
                <w:b w:val="0"/>
                <w:sz w:val="14"/>
              </w:rPr>
              <w:t>TEXT</w:t>
            </w:r>
          </w:p>
        </w:tc>
        <w:tc>
          <w:tcPr>
            <w:tcW w:w="2074" w:type="dxa"/>
            <w:vAlign w:val="center"/>
          </w:tcPr>
          <w:p w14:paraId="52DAAFC2">
            <w:pPr>
              <w:spacing w:after="0" w:line="240" w:lineRule="auto"/>
            </w:pPr>
            <w:r>
              <w:rPr>
                <w:b w:val="0"/>
                <w:sz w:val="14"/>
              </w:rPr>
              <w:t>Sí</w:t>
            </w:r>
          </w:p>
        </w:tc>
        <w:tc>
          <w:tcPr>
            <w:tcW w:w="2074" w:type="dxa"/>
            <w:vAlign w:val="center"/>
          </w:tcPr>
          <w:p w14:paraId="4C03768C">
            <w:pPr>
              <w:spacing w:after="0" w:line="240" w:lineRule="auto"/>
            </w:pPr>
            <w:r>
              <w:rPr>
                <w:b w:val="0"/>
                <w:sz w:val="14"/>
              </w:rPr>
              <w:t>Sí</w:t>
            </w:r>
          </w:p>
        </w:tc>
        <w:tc>
          <w:tcPr>
            <w:tcW w:w="2074" w:type="dxa"/>
            <w:vAlign w:val="center"/>
          </w:tcPr>
          <w:p w14:paraId="7F620450">
            <w:pPr>
              <w:spacing w:after="0" w:line="240" w:lineRule="auto"/>
            </w:pPr>
            <w:r>
              <w:rPr>
                <w:b w:val="0"/>
                <w:sz w:val="14"/>
              </w:rPr>
              <w:t>Clave de configuración.</w:t>
            </w:r>
          </w:p>
        </w:tc>
      </w:tr>
      <w:tr w14:paraId="47E79C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  <w:vAlign w:val="center"/>
          </w:tcPr>
          <w:p w14:paraId="459979D6">
            <w:pPr>
              <w:spacing w:after="0" w:line="240" w:lineRule="auto"/>
            </w:pPr>
            <w:r>
              <w:rPr>
                <w:b w:val="0"/>
                <w:sz w:val="14"/>
              </w:rPr>
              <w:t>valor</w:t>
            </w:r>
          </w:p>
        </w:tc>
        <w:tc>
          <w:tcPr>
            <w:tcW w:w="2074" w:type="dxa"/>
            <w:vAlign w:val="center"/>
          </w:tcPr>
          <w:p w14:paraId="5B6533FD">
            <w:pPr>
              <w:spacing w:after="0" w:line="240" w:lineRule="auto"/>
            </w:pPr>
            <w:r>
              <w:rPr>
                <w:b w:val="0"/>
                <w:sz w:val="14"/>
              </w:rPr>
              <w:t>TEXT</w:t>
            </w:r>
          </w:p>
        </w:tc>
        <w:tc>
          <w:tcPr>
            <w:tcW w:w="2074" w:type="dxa"/>
            <w:vAlign w:val="center"/>
          </w:tcPr>
          <w:p w14:paraId="0328E658">
            <w:pPr>
              <w:spacing w:after="0" w:line="240" w:lineRule="auto"/>
            </w:pPr>
            <w:r>
              <w:rPr>
                <w:b w:val="0"/>
                <w:sz w:val="14"/>
              </w:rPr>
              <w:t>No</w:t>
            </w:r>
          </w:p>
        </w:tc>
        <w:tc>
          <w:tcPr>
            <w:tcW w:w="2074" w:type="dxa"/>
            <w:vAlign w:val="center"/>
          </w:tcPr>
          <w:p w14:paraId="2542184C">
            <w:pPr>
              <w:spacing w:after="0" w:line="240" w:lineRule="auto"/>
            </w:pPr>
            <w:r>
              <w:rPr>
                <w:b w:val="0"/>
                <w:sz w:val="14"/>
              </w:rPr>
              <w:t>Sí</w:t>
            </w:r>
          </w:p>
        </w:tc>
        <w:tc>
          <w:tcPr>
            <w:tcW w:w="2074" w:type="dxa"/>
            <w:vAlign w:val="center"/>
          </w:tcPr>
          <w:p w14:paraId="428A9A5A">
            <w:pPr>
              <w:spacing w:after="0" w:line="240" w:lineRule="auto"/>
            </w:pPr>
            <w:r>
              <w:rPr>
                <w:b w:val="0"/>
                <w:sz w:val="14"/>
              </w:rPr>
              <w:t>Valor monetario.</w:t>
            </w:r>
          </w:p>
        </w:tc>
      </w:tr>
    </w:tbl>
    <w:p w14:paraId="5AD545F6">
      <w:r>
        <w:t>Registros en la copia analizada: 4.</w:t>
      </w:r>
    </w:p>
    <w:p w14:paraId="45D26657">
      <w:pPr>
        <w:pStyle w:val="3"/>
        <w:spacing w:before="160" w:after="80"/>
      </w:pPr>
      <w:r>
        <w:t>cuentas_cobrar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4"/>
        <w:gridCol w:w="2074"/>
        <w:gridCol w:w="2074"/>
        <w:gridCol w:w="2074"/>
        <w:gridCol w:w="2074"/>
      </w:tblGrid>
      <w:tr w14:paraId="4D7437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  <w:shd w:val="clear" w:color="auto" w:fill="D9E2F3"/>
            <w:vAlign w:val="center"/>
          </w:tcPr>
          <w:p w14:paraId="5988624A">
            <w:pPr>
              <w:spacing w:after="0" w:line="240" w:lineRule="auto"/>
            </w:pPr>
            <w:r>
              <w:rPr>
                <w:b/>
                <w:sz w:val="14"/>
              </w:rPr>
              <w:t>Campo</w:t>
            </w:r>
          </w:p>
        </w:tc>
        <w:tc>
          <w:tcPr>
            <w:tcW w:w="2074" w:type="dxa"/>
            <w:shd w:val="clear" w:color="auto" w:fill="D9E2F3"/>
            <w:vAlign w:val="center"/>
          </w:tcPr>
          <w:p w14:paraId="071D1CB9">
            <w:pPr>
              <w:spacing w:after="0" w:line="240" w:lineRule="auto"/>
            </w:pPr>
            <w:r>
              <w:rPr>
                <w:b/>
                <w:sz w:val="14"/>
              </w:rPr>
              <w:t>Tipo</w:t>
            </w:r>
          </w:p>
        </w:tc>
        <w:tc>
          <w:tcPr>
            <w:tcW w:w="2074" w:type="dxa"/>
            <w:shd w:val="clear" w:color="auto" w:fill="D9E2F3"/>
            <w:vAlign w:val="center"/>
          </w:tcPr>
          <w:p w14:paraId="24D854B3">
            <w:pPr>
              <w:spacing w:after="0" w:line="240" w:lineRule="auto"/>
            </w:pPr>
            <w:r>
              <w:rPr>
                <w:b/>
                <w:sz w:val="14"/>
              </w:rPr>
              <w:t>PK</w:t>
            </w:r>
          </w:p>
        </w:tc>
        <w:tc>
          <w:tcPr>
            <w:tcW w:w="2074" w:type="dxa"/>
            <w:shd w:val="clear" w:color="auto" w:fill="D9E2F3"/>
            <w:vAlign w:val="center"/>
          </w:tcPr>
          <w:p w14:paraId="2CD87776">
            <w:pPr>
              <w:spacing w:after="0" w:line="240" w:lineRule="auto"/>
            </w:pPr>
            <w:r>
              <w:rPr>
                <w:b/>
                <w:sz w:val="14"/>
              </w:rPr>
              <w:t>Nulo</w:t>
            </w:r>
          </w:p>
        </w:tc>
        <w:tc>
          <w:tcPr>
            <w:tcW w:w="2074" w:type="dxa"/>
            <w:shd w:val="clear" w:color="auto" w:fill="D9E2F3"/>
            <w:vAlign w:val="center"/>
          </w:tcPr>
          <w:p w14:paraId="65795B5F">
            <w:pPr>
              <w:spacing w:after="0" w:line="240" w:lineRule="auto"/>
            </w:pPr>
            <w:r>
              <w:rPr>
                <w:b/>
                <w:sz w:val="14"/>
              </w:rPr>
              <w:t>Descripción</w:t>
            </w:r>
          </w:p>
        </w:tc>
      </w:tr>
      <w:tr w14:paraId="48ADCE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  <w:vAlign w:val="center"/>
          </w:tcPr>
          <w:p w14:paraId="554B1200">
            <w:pPr>
              <w:spacing w:after="0" w:line="240" w:lineRule="auto"/>
            </w:pPr>
            <w:r>
              <w:rPr>
                <w:b w:val="0"/>
                <w:sz w:val="14"/>
              </w:rPr>
              <w:t>id</w:t>
            </w:r>
          </w:p>
        </w:tc>
        <w:tc>
          <w:tcPr>
            <w:tcW w:w="2074" w:type="dxa"/>
            <w:vAlign w:val="center"/>
          </w:tcPr>
          <w:p w14:paraId="4735B4DD">
            <w:pPr>
              <w:spacing w:after="0" w:line="240" w:lineRule="auto"/>
            </w:pPr>
            <w:r>
              <w:rPr>
                <w:b w:val="0"/>
                <w:sz w:val="14"/>
              </w:rPr>
              <w:t>INTEGER</w:t>
            </w:r>
          </w:p>
        </w:tc>
        <w:tc>
          <w:tcPr>
            <w:tcW w:w="2074" w:type="dxa"/>
            <w:vAlign w:val="center"/>
          </w:tcPr>
          <w:p w14:paraId="01417A9D">
            <w:pPr>
              <w:spacing w:after="0" w:line="240" w:lineRule="auto"/>
            </w:pPr>
            <w:r>
              <w:rPr>
                <w:b w:val="0"/>
                <w:sz w:val="14"/>
              </w:rPr>
              <w:t>Sí</w:t>
            </w:r>
          </w:p>
        </w:tc>
        <w:tc>
          <w:tcPr>
            <w:tcW w:w="2074" w:type="dxa"/>
            <w:vAlign w:val="center"/>
          </w:tcPr>
          <w:p w14:paraId="7C14B337">
            <w:pPr>
              <w:spacing w:after="0" w:line="240" w:lineRule="auto"/>
            </w:pPr>
            <w:r>
              <w:rPr>
                <w:b w:val="0"/>
                <w:sz w:val="14"/>
              </w:rPr>
              <w:t>Sí</w:t>
            </w:r>
          </w:p>
        </w:tc>
        <w:tc>
          <w:tcPr>
            <w:tcW w:w="2074" w:type="dxa"/>
            <w:vAlign w:val="center"/>
          </w:tcPr>
          <w:p w14:paraId="310EA064">
            <w:pPr>
              <w:spacing w:after="0" w:line="240" w:lineRule="auto"/>
            </w:pPr>
            <w:r>
              <w:rPr>
                <w:b w:val="0"/>
                <w:sz w:val="14"/>
              </w:rPr>
              <w:t>Identificador interno.</w:t>
            </w:r>
          </w:p>
        </w:tc>
      </w:tr>
      <w:tr w14:paraId="58B414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  <w:vAlign w:val="center"/>
          </w:tcPr>
          <w:p w14:paraId="2F3CCB38">
            <w:pPr>
              <w:spacing w:after="0" w:line="240" w:lineRule="auto"/>
            </w:pPr>
            <w:r>
              <w:rPr>
                <w:b w:val="0"/>
                <w:sz w:val="14"/>
              </w:rPr>
              <w:t>cliente_id</w:t>
            </w:r>
          </w:p>
        </w:tc>
        <w:tc>
          <w:tcPr>
            <w:tcW w:w="2074" w:type="dxa"/>
            <w:vAlign w:val="center"/>
          </w:tcPr>
          <w:p w14:paraId="049DACFB">
            <w:pPr>
              <w:spacing w:after="0" w:line="240" w:lineRule="auto"/>
            </w:pPr>
            <w:r>
              <w:rPr>
                <w:b w:val="0"/>
                <w:sz w:val="14"/>
              </w:rPr>
              <w:t>INTEGER</w:t>
            </w:r>
          </w:p>
        </w:tc>
        <w:tc>
          <w:tcPr>
            <w:tcW w:w="2074" w:type="dxa"/>
            <w:vAlign w:val="center"/>
          </w:tcPr>
          <w:p w14:paraId="1A2BD406">
            <w:pPr>
              <w:spacing w:after="0" w:line="240" w:lineRule="auto"/>
            </w:pPr>
            <w:r>
              <w:rPr>
                <w:b w:val="0"/>
                <w:sz w:val="14"/>
              </w:rPr>
              <w:t>No</w:t>
            </w:r>
          </w:p>
        </w:tc>
        <w:tc>
          <w:tcPr>
            <w:tcW w:w="2074" w:type="dxa"/>
            <w:vAlign w:val="center"/>
          </w:tcPr>
          <w:p w14:paraId="40E0B1CA">
            <w:pPr>
              <w:spacing w:after="0" w:line="240" w:lineRule="auto"/>
            </w:pPr>
            <w:r>
              <w:rPr>
                <w:b w:val="0"/>
                <w:sz w:val="14"/>
              </w:rPr>
              <w:t>No</w:t>
            </w:r>
          </w:p>
        </w:tc>
        <w:tc>
          <w:tcPr>
            <w:tcW w:w="2074" w:type="dxa"/>
            <w:vAlign w:val="center"/>
          </w:tcPr>
          <w:p w14:paraId="2BAA76C7">
            <w:pPr>
              <w:spacing w:after="0" w:line="240" w:lineRule="auto"/>
            </w:pPr>
            <w:r>
              <w:rPr>
                <w:b w:val="0"/>
                <w:sz w:val="14"/>
              </w:rPr>
              <w:t>Referencia al cliente.</w:t>
            </w:r>
          </w:p>
        </w:tc>
      </w:tr>
      <w:tr w14:paraId="03E2A2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  <w:vAlign w:val="center"/>
          </w:tcPr>
          <w:p w14:paraId="46FD75BE">
            <w:pPr>
              <w:spacing w:after="0" w:line="240" w:lineRule="auto"/>
            </w:pPr>
            <w:r>
              <w:rPr>
                <w:b w:val="0"/>
                <w:sz w:val="14"/>
              </w:rPr>
              <w:t>venta_id</w:t>
            </w:r>
          </w:p>
        </w:tc>
        <w:tc>
          <w:tcPr>
            <w:tcW w:w="2074" w:type="dxa"/>
            <w:vAlign w:val="center"/>
          </w:tcPr>
          <w:p w14:paraId="43DECAF6">
            <w:pPr>
              <w:spacing w:after="0" w:line="240" w:lineRule="auto"/>
            </w:pPr>
            <w:r>
              <w:rPr>
                <w:b w:val="0"/>
                <w:sz w:val="14"/>
              </w:rPr>
              <w:t>INTEGER</w:t>
            </w:r>
          </w:p>
        </w:tc>
        <w:tc>
          <w:tcPr>
            <w:tcW w:w="2074" w:type="dxa"/>
            <w:vAlign w:val="center"/>
          </w:tcPr>
          <w:p w14:paraId="4FC336BD">
            <w:pPr>
              <w:spacing w:after="0" w:line="240" w:lineRule="auto"/>
            </w:pPr>
            <w:r>
              <w:rPr>
                <w:b w:val="0"/>
                <w:sz w:val="14"/>
              </w:rPr>
              <w:t>No</w:t>
            </w:r>
          </w:p>
        </w:tc>
        <w:tc>
          <w:tcPr>
            <w:tcW w:w="2074" w:type="dxa"/>
            <w:vAlign w:val="center"/>
          </w:tcPr>
          <w:p w14:paraId="06F9A516">
            <w:pPr>
              <w:spacing w:after="0" w:line="240" w:lineRule="auto"/>
            </w:pPr>
            <w:r>
              <w:rPr>
                <w:b w:val="0"/>
                <w:sz w:val="14"/>
              </w:rPr>
              <w:t>Sí</w:t>
            </w:r>
          </w:p>
        </w:tc>
        <w:tc>
          <w:tcPr>
            <w:tcW w:w="2074" w:type="dxa"/>
            <w:vAlign w:val="center"/>
          </w:tcPr>
          <w:p w14:paraId="0A16C967">
            <w:pPr>
              <w:spacing w:after="0" w:line="240" w:lineRule="auto"/>
            </w:pPr>
            <w:r>
              <w:rPr>
                <w:b w:val="0"/>
                <w:sz w:val="14"/>
              </w:rPr>
              <w:t>Referencia a la venta.</w:t>
            </w:r>
          </w:p>
        </w:tc>
      </w:tr>
      <w:tr w14:paraId="437584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  <w:vAlign w:val="center"/>
          </w:tcPr>
          <w:p w14:paraId="60020B1D">
            <w:pPr>
              <w:spacing w:after="0" w:line="240" w:lineRule="auto"/>
            </w:pPr>
            <w:r>
              <w:rPr>
                <w:b w:val="0"/>
                <w:sz w:val="14"/>
              </w:rPr>
              <w:t>fecha</w:t>
            </w:r>
          </w:p>
        </w:tc>
        <w:tc>
          <w:tcPr>
            <w:tcW w:w="2074" w:type="dxa"/>
            <w:vAlign w:val="center"/>
          </w:tcPr>
          <w:p w14:paraId="257DF457">
            <w:pPr>
              <w:spacing w:after="0" w:line="240" w:lineRule="auto"/>
            </w:pPr>
            <w:r>
              <w:rPr>
                <w:b w:val="0"/>
                <w:sz w:val="14"/>
              </w:rPr>
              <w:t>TEXT</w:t>
            </w:r>
          </w:p>
        </w:tc>
        <w:tc>
          <w:tcPr>
            <w:tcW w:w="2074" w:type="dxa"/>
            <w:vAlign w:val="center"/>
          </w:tcPr>
          <w:p w14:paraId="48ABA126">
            <w:pPr>
              <w:spacing w:after="0" w:line="240" w:lineRule="auto"/>
            </w:pPr>
            <w:r>
              <w:rPr>
                <w:b w:val="0"/>
                <w:sz w:val="14"/>
              </w:rPr>
              <w:t>No</w:t>
            </w:r>
          </w:p>
        </w:tc>
        <w:tc>
          <w:tcPr>
            <w:tcW w:w="2074" w:type="dxa"/>
            <w:vAlign w:val="center"/>
          </w:tcPr>
          <w:p w14:paraId="66ABECEB">
            <w:pPr>
              <w:spacing w:after="0" w:line="240" w:lineRule="auto"/>
            </w:pPr>
            <w:r>
              <w:rPr>
                <w:b w:val="0"/>
                <w:sz w:val="14"/>
              </w:rPr>
              <w:t>No</w:t>
            </w:r>
          </w:p>
        </w:tc>
        <w:tc>
          <w:tcPr>
            <w:tcW w:w="2074" w:type="dxa"/>
            <w:vAlign w:val="center"/>
          </w:tcPr>
          <w:p w14:paraId="5E80EE91">
            <w:pPr>
              <w:spacing w:after="0" w:line="240" w:lineRule="auto"/>
            </w:pPr>
            <w:r>
              <w:rPr>
                <w:b w:val="0"/>
                <w:sz w:val="14"/>
              </w:rPr>
              <w:t>Fecha de operación.</w:t>
            </w:r>
          </w:p>
        </w:tc>
      </w:tr>
      <w:tr w14:paraId="324870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  <w:vAlign w:val="center"/>
          </w:tcPr>
          <w:p w14:paraId="72962B21">
            <w:pPr>
              <w:spacing w:after="0" w:line="240" w:lineRule="auto"/>
            </w:pPr>
            <w:r>
              <w:rPr>
                <w:b w:val="0"/>
                <w:sz w:val="14"/>
              </w:rPr>
              <w:t>vencimiento</w:t>
            </w:r>
          </w:p>
        </w:tc>
        <w:tc>
          <w:tcPr>
            <w:tcW w:w="2074" w:type="dxa"/>
            <w:vAlign w:val="center"/>
          </w:tcPr>
          <w:p w14:paraId="78CB4A39">
            <w:pPr>
              <w:spacing w:after="0" w:line="240" w:lineRule="auto"/>
            </w:pPr>
            <w:r>
              <w:rPr>
                <w:b w:val="0"/>
                <w:sz w:val="14"/>
              </w:rPr>
              <w:t>TEXT</w:t>
            </w:r>
          </w:p>
        </w:tc>
        <w:tc>
          <w:tcPr>
            <w:tcW w:w="2074" w:type="dxa"/>
            <w:vAlign w:val="center"/>
          </w:tcPr>
          <w:p w14:paraId="226290E9">
            <w:pPr>
              <w:spacing w:after="0" w:line="240" w:lineRule="auto"/>
            </w:pPr>
            <w:r>
              <w:rPr>
                <w:b w:val="0"/>
                <w:sz w:val="14"/>
              </w:rPr>
              <w:t>No</w:t>
            </w:r>
          </w:p>
        </w:tc>
        <w:tc>
          <w:tcPr>
            <w:tcW w:w="2074" w:type="dxa"/>
            <w:vAlign w:val="center"/>
          </w:tcPr>
          <w:p w14:paraId="51DE3A96">
            <w:pPr>
              <w:spacing w:after="0" w:line="240" w:lineRule="auto"/>
            </w:pPr>
            <w:r>
              <w:rPr>
                <w:b w:val="0"/>
                <w:sz w:val="14"/>
              </w:rPr>
              <w:t>Sí</w:t>
            </w:r>
          </w:p>
        </w:tc>
        <w:tc>
          <w:tcPr>
            <w:tcW w:w="2074" w:type="dxa"/>
            <w:vAlign w:val="center"/>
          </w:tcPr>
          <w:p w14:paraId="36430695">
            <w:pPr>
              <w:spacing w:after="0" w:line="240" w:lineRule="auto"/>
            </w:pPr>
            <w:r>
              <w:rPr>
                <w:b w:val="0"/>
                <w:sz w:val="14"/>
              </w:rPr>
              <w:t>Fecha límite de pago.</w:t>
            </w:r>
          </w:p>
        </w:tc>
      </w:tr>
      <w:tr w14:paraId="213F11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  <w:vAlign w:val="center"/>
          </w:tcPr>
          <w:p w14:paraId="08AEA06E">
            <w:pPr>
              <w:spacing w:after="0" w:line="240" w:lineRule="auto"/>
            </w:pPr>
            <w:r>
              <w:rPr>
                <w:b w:val="0"/>
                <w:sz w:val="14"/>
              </w:rPr>
              <w:t>concepto</w:t>
            </w:r>
          </w:p>
        </w:tc>
        <w:tc>
          <w:tcPr>
            <w:tcW w:w="2074" w:type="dxa"/>
            <w:vAlign w:val="center"/>
          </w:tcPr>
          <w:p w14:paraId="4F2D95A7">
            <w:pPr>
              <w:spacing w:after="0" w:line="240" w:lineRule="auto"/>
            </w:pPr>
            <w:r>
              <w:rPr>
                <w:b w:val="0"/>
                <w:sz w:val="14"/>
              </w:rPr>
              <w:t>TEXT</w:t>
            </w:r>
          </w:p>
        </w:tc>
        <w:tc>
          <w:tcPr>
            <w:tcW w:w="2074" w:type="dxa"/>
            <w:vAlign w:val="center"/>
          </w:tcPr>
          <w:p w14:paraId="659EAB44">
            <w:pPr>
              <w:spacing w:after="0" w:line="240" w:lineRule="auto"/>
            </w:pPr>
            <w:r>
              <w:rPr>
                <w:b w:val="0"/>
                <w:sz w:val="14"/>
              </w:rPr>
              <w:t>No</w:t>
            </w:r>
          </w:p>
        </w:tc>
        <w:tc>
          <w:tcPr>
            <w:tcW w:w="2074" w:type="dxa"/>
            <w:vAlign w:val="center"/>
          </w:tcPr>
          <w:p w14:paraId="5286C40C">
            <w:pPr>
              <w:spacing w:after="0" w:line="240" w:lineRule="auto"/>
            </w:pPr>
            <w:r>
              <w:rPr>
                <w:b w:val="0"/>
                <w:sz w:val="14"/>
              </w:rPr>
              <w:t>No</w:t>
            </w:r>
          </w:p>
        </w:tc>
        <w:tc>
          <w:tcPr>
            <w:tcW w:w="2074" w:type="dxa"/>
            <w:vAlign w:val="center"/>
          </w:tcPr>
          <w:p w14:paraId="3374F8D3">
            <w:pPr>
              <w:spacing w:after="0" w:line="240" w:lineRule="auto"/>
            </w:pPr>
            <w:r>
              <w:rPr>
                <w:b w:val="0"/>
                <w:sz w:val="14"/>
              </w:rPr>
              <w:t>Descripción de obligación o movimiento.</w:t>
            </w:r>
          </w:p>
        </w:tc>
      </w:tr>
      <w:tr w14:paraId="1431E7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  <w:vAlign w:val="center"/>
          </w:tcPr>
          <w:p w14:paraId="6D2908E4">
            <w:pPr>
              <w:spacing w:after="0" w:line="240" w:lineRule="auto"/>
            </w:pPr>
            <w:r>
              <w:rPr>
                <w:b w:val="0"/>
                <w:sz w:val="14"/>
              </w:rPr>
              <w:t>valor</w:t>
            </w:r>
          </w:p>
        </w:tc>
        <w:tc>
          <w:tcPr>
            <w:tcW w:w="2074" w:type="dxa"/>
            <w:vAlign w:val="center"/>
          </w:tcPr>
          <w:p w14:paraId="0DF79D20">
            <w:pPr>
              <w:spacing w:after="0" w:line="240" w:lineRule="auto"/>
            </w:pPr>
            <w:r>
              <w:rPr>
                <w:b w:val="0"/>
                <w:sz w:val="14"/>
              </w:rPr>
              <w:t>REAL</w:t>
            </w:r>
          </w:p>
        </w:tc>
        <w:tc>
          <w:tcPr>
            <w:tcW w:w="2074" w:type="dxa"/>
            <w:vAlign w:val="center"/>
          </w:tcPr>
          <w:p w14:paraId="548E1C20">
            <w:pPr>
              <w:spacing w:after="0" w:line="240" w:lineRule="auto"/>
            </w:pPr>
            <w:r>
              <w:rPr>
                <w:b w:val="0"/>
                <w:sz w:val="14"/>
              </w:rPr>
              <w:t>No</w:t>
            </w:r>
          </w:p>
        </w:tc>
        <w:tc>
          <w:tcPr>
            <w:tcW w:w="2074" w:type="dxa"/>
            <w:vAlign w:val="center"/>
          </w:tcPr>
          <w:p w14:paraId="4EB78BC8">
            <w:pPr>
              <w:spacing w:after="0" w:line="240" w:lineRule="auto"/>
            </w:pPr>
            <w:r>
              <w:rPr>
                <w:b w:val="0"/>
                <w:sz w:val="14"/>
              </w:rPr>
              <w:t>No</w:t>
            </w:r>
          </w:p>
        </w:tc>
        <w:tc>
          <w:tcPr>
            <w:tcW w:w="2074" w:type="dxa"/>
            <w:vAlign w:val="center"/>
          </w:tcPr>
          <w:p w14:paraId="1806BC3B">
            <w:pPr>
              <w:spacing w:after="0" w:line="240" w:lineRule="auto"/>
            </w:pPr>
            <w:r>
              <w:rPr>
                <w:b w:val="0"/>
                <w:sz w:val="14"/>
              </w:rPr>
              <w:t>Valor monetario.</w:t>
            </w:r>
          </w:p>
        </w:tc>
      </w:tr>
      <w:tr w14:paraId="727FA8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  <w:vAlign w:val="center"/>
          </w:tcPr>
          <w:p w14:paraId="0EA3A142">
            <w:pPr>
              <w:spacing w:after="0" w:line="240" w:lineRule="auto"/>
            </w:pPr>
            <w:r>
              <w:rPr>
                <w:b w:val="0"/>
                <w:sz w:val="14"/>
              </w:rPr>
              <w:t>abonado</w:t>
            </w:r>
          </w:p>
        </w:tc>
        <w:tc>
          <w:tcPr>
            <w:tcW w:w="2074" w:type="dxa"/>
            <w:vAlign w:val="center"/>
          </w:tcPr>
          <w:p w14:paraId="0C53A880">
            <w:pPr>
              <w:spacing w:after="0" w:line="240" w:lineRule="auto"/>
            </w:pPr>
            <w:r>
              <w:rPr>
                <w:b w:val="0"/>
                <w:sz w:val="14"/>
              </w:rPr>
              <w:t>REAL</w:t>
            </w:r>
          </w:p>
        </w:tc>
        <w:tc>
          <w:tcPr>
            <w:tcW w:w="2074" w:type="dxa"/>
            <w:vAlign w:val="center"/>
          </w:tcPr>
          <w:p w14:paraId="57EFDCEB">
            <w:pPr>
              <w:spacing w:after="0" w:line="240" w:lineRule="auto"/>
            </w:pPr>
            <w:r>
              <w:rPr>
                <w:b w:val="0"/>
                <w:sz w:val="14"/>
              </w:rPr>
              <w:t>No</w:t>
            </w:r>
          </w:p>
        </w:tc>
        <w:tc>
          <w:tcPr>
            <w:tcW w:w="2074" w:type="dxa"/>
            <w:vAlign w:val="center"/>
          </w:tcPr>
          <w:p w14:paraId="2D974C90">
            <w:pPr>
              <w:spacing w:after="0" w:line="240" w:lineRule="auto"/>
            </w:pPr>
            <w:r>
              <w:rPr>
                <w:b w:val="0"/>
                <w:sz w:val="14"/>
              </w:rPr>
              <w:t>No</w:t>
            </w:r>
          </w:p>
        </w:tc>
        <w:tc>
          <w:tcPr>
            <w:tcW w:w="2074" w:type="dxa"/>
            <w:vAlign w:val="center"/>
          </w:tcPr>
          <w:p w14:paraId="70B59E16">
            <w:pPr>
              <w:spacing w:after="0" w:line="240" w:lineRule="auto"/>
            </w:pPr>
            <w:r>
              <w:rPr>
                <w:b w:val="0"/>
                <w:sz w:val="14"/>
              </w:rPr>
              <w:t>Valor abonado.</w:t>
            </w:r>
          </w:p>
        </w:tc>
      </w:tr>
      <w:tr w14:paraId="47DC61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  <w:vAlign w:val="center"/>
          </w:tcPr>
          <w:p w14:paraId="2671725B">
            <w:pPr>
              <w:spacing w:after="0" w:line="240" w:lineRule="auto"/>
            </w:pPr>
            <w:r>
              <w:rPr>
                <w:b w:val="0"/>
                <w:sz w:val="14"/>
              </w:rPr>
              <w:t>estado</w:t>
            </w:r>
          </w:p>
        </w:tc>
        <w:tc>
          <w:tcPr>
            <w:tcW w:w="2074" w:type="dxa"/>
            <w:vAlign w:val="center"/>
          </w:tcPr>
          <w:p w14:paraId="4F410FD1">
            <w:pPr>
              <w:spacing w:after="0" w:line="240" w:lineRule="auto"/>
            </w:pPr>
            <w:r>
              <w:rPr>
                <w:b w:val="0"/>
                <w:sz w:val="14"/>
              </w:rPr>
              <w:t>TEXT</w:t>
            </w:r>
          </w:p>
        </w:tc>
        <w:tc>
          <w:tcPr>
            <w:tcW w:w="2074" w:type="dxa"/>
            <w:vAlign w:val="center"/>
          </w:tcPr>
          <w:p w14:paraId="034B4905">
            <w:pPr>
              <w:spacing w:after="0" w:line="240" w:lineRule="auto"/>
            </w:pPr>
            <w:r>
              <w:rPr>
                <w:b w:val="0"/>
                <w:sz w:val="14"/>
              </w:rPr>
              <w:t>No</w:t>
            </w:r>
          </w:p>
        </w:tc>
        <w:tc>
          <w:tcPr>
            <w:tcW w:w="2074" w:type="dxa"/>
            <w:vAlign w:val="center"/>
          </w:tcPr>
          <w:p w14:paraId="3BA0DB43">
            <w:pPr>
              <w:spacing w:after="0" w:line="240" w:lineRule="auto"/>
            </w:pPr>
            <w:r>
              <w:rPr>
                <w:b w:val="0"/>
                <w:sz w:val="14"/>
              </w:rPr>
              <w:t>No</w:t>
            </w:r>
          </w:p>
        </w:tc>
        <w:tc>
          <w:tcPr>
            <w:tcW w:w="2074" w:type="dxa"/>
            <w:vAlign w:val="center"/>
          </w:tcPr>
          <w:p w14:paraId="6E01B61F">
            <w:pPr>
              <w:spacing w:after="0" w:line="240" w:lineRule="auto"/>
            </w:pPr>
            <w:r>
              <w:rPr>
                <w:b w:val="0"/>
                <w:sz w:val="14"/>
              </w:rPr>
              <w:t>Estado de registro/operación.</w:t>
            </w:r>
          </w:p>
        </w:tc>
      </w:tr>
    </w:tbl>
    <w:p w14:paraId="596BE431">
      <w:r>
        <w:t>Registros en la copia analizada: 0.</w:t>
      </w:r>
    </w:p>
    <w:p w14:paraId="41D035A1">
      <w:pPr>
        <w:pStyle w:val="3"/>
        <w:spacing w:before="160" w:after="80"/>
      </w:pPr>
      <w:r>
        <w:t>cuentas_pagar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4"/>
        <w:gridCol w:w="2074"/>
        <w:gridCol w:w="2074"/>
        <w:gridCol w:w="2074"/>
        <w:gridCol w:w="2074"/>
      </w:tblGrid>
      <w:tr w14:paraId="2601F5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074" w:type="dxa"/>
            <w:shd w:val="clear" w:color="auto" w:fill="D9E2F3"/>
            <w:vAlign w:val="center"/>
          </w:tcPr>
          <w:p w14:paraId="3E6B43C9">
            <w:pPr>
              <w:spacing w:after="0" w:line="240" w:lineRule="auto"/>
            </w:pPr>
            <w:r>
              <w:rPr>
                <w:b/>
                <w:sz w:val="14"/>
              </w:rPr>
              <w:t>Campo</w:t>
            </w:r>
          </w:p>
        </w:tc>
        <w:tc>
          <w:tcPr>
            <w:tcW w:w="2074" w:type="dxa"/>
            <w:shd w:val="clear" w:color="auto" w:fill="D9E2F3"/>
            <w:vAlign w:val="center"/>
          </w:tcPr>
          <w:p w14:paraId="2B79AB94">
            <w:pPr>
              <w:spacing w:after="0" w:line="240" w:lineRule="auto"/>
            </w:pPr>
            <w:r>
              <w:rPr>
                <w:b/>
                <w:sz w:val="14"/>
              </w:rPr>
              <w:t>Tipo</w:t>
            </w:r>
          </w:p>
        </w:tc>
        <w:tc>
          <w:tcPr>
            <w:tcW w:w="2074" w:type="dxa"/>
            <w:shd w:val="clear" w:color="auto" w:fill="D9E2F3"/>
            <w:vAlign w:val="center"/>
          </w:tcPr>
          <w:p w14:paraId="4D3AED70">
            <w:pPr>
              <w:spacing w:after="0" w:line="240" w:lineRule="auto"/>
            </w:pPr>
            <w:r>
              <w:rPr>
                <w:b/>
                <w:sz w:val="14"/>
              </w:rPr>
              <w:t>PK</w:t>
            </w:r>
          </w:p>
        </w:tc>
        <w:tc>
          <w:tcPr>
            <w:tcW w:w="2074" w:type="dxa"/>
            <w:shd w:val="clear" w:color="auto" w:fill="D9E2F3"/>
            <w:vAlign w:val="center"/>
          </w:tcPr>
          <w:p w14:paraId="005A9C58">
            <w:pPr>
              <w:spacing w:after="0" w:line="240" w:lineRule="auto"/>
            </w:pPr>
            <w:r>
              <w:rPr>
                <w:b/>
                <w:sz w:val="14"/>
              </w:rPr>
              <w:t>Nulo</w:t>
            </w:r>
          </w:p>
        </w:tc>
        <w:tc>
          <w:tcPr>
            <w:tcW w:w="2074" w:type="dxa"/>
            <w:shd w:val="clear" w:color="auto" w:fill="D9E2F3"/>
            <w:vAlign w:val="center"/>
          </w:tcPr>
          <w:p w14:paraId="3FD223E1">
            <w:pPr>
              <w:spacing w:after="0" w:line="240" w:lineRule="auto"/>
            </w:pPr>
            <w:r>
              <w:rPr>
                <w:b/>
                <w:sz w:val="14"/>
              </w:rPr>
              <w:t>Descripción</w:t>
            </w:r>
          </w:p>
        </w:tc>
      </w:tr>
      <w:tr w14:paraId="308C2C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  <w:vAlign w:val="center"/>
          </w:tcPr>
          <w:p w14:paraId="7AB8C902">
            <w:pPr>
              <w:spacing w:after="0" w:line="240" w:lineRule="auto"/>
            </w:pPr>
            <w:r>
              <w:rPr>
                <w:b w:val="0"/>
                <w:sz w:val="14"/>
              </w:rPr>
              <w:t>id</w:t>
            </w:r>
          </w:p>
        </w:tc>
        <w:tc>
          <w:tcPr>
            <w:tcW w:w="2074" w:type="dxa"/>
            <w:vAlign w:val="center"/>
          </w:tcPr>
          <w:p w14:paraId="29FEFE0B">
            <w:pPr>
              <w:spacing w:after="0" w:line="240" w:lineRule="auto"/>
            </w:pPr>
            <w:r>
              <w:rPr>
                <w:b w:val="0"/>
                <w:sz w:val="14"/>
              </w:rPr>
              <w:t>INTEGER</w:t>
            </w:r>
          </w:p>
        </w:tc>
        <w:tc>
          <w:tcPr>
            <w:tcW w:w="2074" w:type="dxa"/>
            <w:vAlign w:val="center"/>
          </w:tcPr>
          <w:p w14:paraId="46E29E05">
            <w:pPr>
              <w:spacing w:after="0" w:line="240" w:lineRule="auto"/>
            </w:pPr>
            <w:r>
              <w:rPr>
                <w:b w:val="0"/>
                <w:sz w:val="14"/>
              </w:rPr>
              <w:t>Sí</w:t>
            </w:r>
          </w:p>
        </w:tc>
        <w:tc>
          <w:tcPr>
            <w:tcW w:w="2074" w:type="dxa"/>
            <w:vAlign w:val="center"/>
          </w:tcPr>
          <w:p w14:paraId="0DA15623">
            <w:pPr>
              <w:spacing w:after="0" w:line="240" w:lineRule="auto"/>
            </w:pPr>
            <w:r>
              <w:rPr>
                <w:b w:val="0"/>
                <w:sz w:val="14"/>
              </w:rPr>
              <w:t>Sí</w:t>
            </w:r>
          </w:p>
        </w:tc>
        <w:tc>
          <w:tcPr>
            <w:tcW w:w="2074" w:type="dxa"/>
            <w:vAlign w:val="center"/>
          </w:tcPr>
          <w:p w14:paraId="686EF253">
            <w:pPr>
              <w:spacing w:after="0" w:line="240" w:lineRule="auto"/>
            </w:pPr>
            <w:r>
              <w:rPr>
                <w:b w:val="0"/>
                <w:sz w:val="14"/>
              </w:rPr>
              <w:t>Identificador interno.</w:t>
            </w:r>
          </w:p>
        </w:tc>
      </w:tr>
      <w:tr w14:paraId="48321D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  <w:vAlign w:val="center"/>
          </w:tcPr>
          <w:p w14:paraId="6CEEFFD2">
            <w:pPr>
              <w:spacing w:after="0" w:line="240" w:lineRule="auto"/>
            </w:pPr>
            <w:r>
              <w:rPr>
                <w:b w:val="0"/>
                <w:sz w:val="14"/>
              </w:rPr>
              <w:t>proveedor_id</w:t>
            </w:r>
          </w:p>
        </w:tc>
        <w:tc>
          <w:tcPr>
            <w:tcW w:w="2074" w:type="dxa"/>
            <w:vAlign w:val="center"/>
          </w:tcPr>
          <w:p w14:paraId="70E914B1">
            <w:pPr>
              <w:spacing w:after="0" w:line="240" w:lineRule="auto"/>
            </w:pPr>
            <w:r>
              <w:rPr>
                <w:b w:val="0"/>
                <w:sz w:val="14"/>
              </w:rPr>
              <w:t>INTEGER</w:t>
            </w:r>
          </w:p>
        </w:tc>
        <w:tc>
          <w:tcPr>
            <w:tcW w:w="2074" w:type="dxa"/>
            <w:vAlign w:val="center"/>
          </w:tcPr>
          <w:p w14:paraId="6E8DA308">
            <w:pPr>
              <w:spacing w:after="0" w:line="240" w:lineRule="auto"/>
            </w:pPr>
            <w:r>
              <w:rPr>
                <w:b w:val="0"/>
                <w:sz w:val="14"/>
              </w:rPr>
              <w:t>No</w:t>
            </w:r>
          </w:p>
        </w:tc>
        <w:tc>
          <w:tcPr>
            <w:tcW w:w="2074" w:type="dxa"/>
            <w:vAlign w:val="center"/>
          </w:tcPr>
          <w:p w14:paraId="0D0B3855">
            <w:pPr>
              <w:spacing w:after="0" w:line="240" w:lineRule="auto"/>
            </w:pPr>
            <w:r>
              <w:rPr>
                <w:b w:val="0"/>
                <w:sz w:val="14"/>
              </w:rPr>
              <w:t>No</w:t>
            </w:r>
          </w:p>
        </w:tc>
        <w:tc>
          <w:tcPr>
            <w:tcW w:w="2074" w:type="dxa"/>
            <w:vAlign w:val="center"/>
          </w:tcPr>
          <w:p w14:paraId="68DDE499">
            <w:pPr>
              <w:spacing w:after="0" w:line="240" w:lineRule="auto"/>
            </w:pPr>
            <w:r>
              <w:rPr>
                <w:b w:val="0"/>
                <w:sz w:val="14"/>
              </w:rPr>
              <w:t>Referencia a proveedor.</w:t>
            </w:r>
          </w:p>
        </w:tc>
      </w:tr>
      <w:tr w14:paraId="1685E4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  <w:vAlign w:val="center"/>
          </w:tcPr>
          <w:p w14:paraId="2F074E4C">
            <w:pPr>
              <w:spacing w:after="0" w:line="240" w:lineRule="auto"/>
            </w:pPr>
            <w:r>
              <w:rPr>
                <w:b w:val="0"/>
                <w:sz w:val="14"/>
              </w:rPr>
              <w:t>fecha</w:t>
            </w:r>
          </w:p>
        </w:tc>
        <w:tc>
          <w:tcPr>
            <w:tcW w:w="2074" w:type="dxa"/>
            <w:vAlign w:val="center"/>
          </w:tcPr>
          <w:p w14:paraId="5955E060">
            <w:pPr>
              <w:spacing w:after="0" w:line="240" w:lineRule="auto"/>
            </w:pPr>
            <w:r>
              <w:rPr>
                <w:b w:val="0"/>
                <w:sz w:val="14"/>
              </w:rPr>
              <w:t>TEXT</w:t>
            </w:r>
          </w:p>
        </w:tc>
        <w:tc>
          <w:tcPr>
            <w:tcW w:w="2074" w:type="dxa"/>
            <w:vAlign w:val="center"/>
          </w:tcPr>
          <w:p w14:paraId="43786415">
            <w:pPr>
              <w:spacing w:after="0" w:line="240" w:lineRule="auto"/>
            </w:pPr>
            <w:r>
              <w:rPr>
                <w:b w:val="0"/>
                <w:sz w:val="14"/>
              </w:rPr>
              <w:t>No</w:t>
            </w:r>
          </w:p>
        </w:tc>
        <w:tc>
          <w:tcPr>
            <w:tcW w:w="2074" w:type="dxa"/>
            <w:vAlign w:val="center"/>
          </w:tcPr>
          <w:p w14:paraId="466F7C14">
            <w:pPr>
              <w:spacing w:after="0" w:line="240" w:lineRule="auto"/>
            </w:pPr>
            <w:r>
              <w:rPr>
                <w:b w:val="0"/>
                <w:sz w:val="14"/>
              </w:rPr>
              <w:t>No</w:t>
            </w:r>
          </w:p>
        </w:tc>
        <w:tc>
          <w:tcPr>
            <w:tcW w:w="2074" w:type="dxa"/>
            <w:vAlign w:val="center"/>
          </w:tcPr>
          <w:p w14:paraId="22D3C2D2">
            <w:pPr>
              <w:spacing w:after="0" w:line="240" w:lineRule="auto"/>
            </w:pPr>
            <w:r>
              <w:rPr>
                <w:b w:val="0"/>
                <w:sz w:val="14"/>
              </w:rPr>
              <w:t>Fecha de operación.</w:t>
            </w:r>
          </w:p>
        </w:tc>
      </w:tr>
      <w:tr w14:paraId="2AA919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  <w:vAlign w:val="center"/>
          </w:tcPr>
          <w:p w14:paraId="5EBBB936">
            <w:pPr>
              <w:spacing w:after="0" w:line="240" w:lineRule="auto"/>
            </w:pPr>
            <w:r>
              <w:rPr>
                <w:b w:val="0"/>
                <w:sz w:val="14"/>
              </w:rPr>
              <w:t>vencimiento</w:t>
            </w:r>
          </w:p>
        </w:tc>
        <w:tc>
          <w:tcPr>
            <w:tcW w:w="2074" w:type="dxa"/>
            <w:vAlign w:val="center"/>
          </w:tcPr>
          <w:p w14:paraId="0733476F">
            <w:pPr>
              <w:spacing w:after="0" w:line="240" w:lineRule="auto"/>
            </w:pPr>
            <w:r>
              <w:rPr>
                <w:b w:val="0"/>
                <w:sz w:val="14"/>
              </w:rPr>
              <w:t>TEXT</w:t>
            </w:r>
          </w:p>
        </w:tc>
        <w:tc>
          <w:tcPr>
            <w:tcW w:w="2074" w:type="dxa"/>
            <w:vAlign w:val="center"/>
          </w:tcPr>
          <w:p w14:paraId="1FEF7D3A">
            <w:pPr>
              <w:spacing w:after="0" w:line="240" w:lineRule="auto"/>
            </w:pPr>
            <w:r>
              <w:rPr>
                <w:b w:val="0"/>
                <w:sz w:val="14"/>
              </w:rPr>
              <w:t>No</w:t>
            </w:r>
          </w:p>
        </w:tc>
        <w:tc>
          <w:tcPr>
            <w:tcW w:w="2074" w:type="dxa"/>
            <w:vAlign w:val="center"/>
          </w:tcPr>
          <w:p w14:paraId="57AA9D91">
            <w:pPr>
              <w:spacing w:after="0" w:line="240" w:lineRule="auto"/>
            </w:pPr>
            <w:r>
              <w:rPr>
                <w:b w:val="0"/>
                <w:sz w:val="14"/>
              </w:rPr>
              <w:t>Sí</w:t>
            </w:r>
          </w:p>
        </w:tc>
        <w:tc>
          <w:tcPr>
            <w:tcW w:w="2074" w:type="dxa"/>
            <w:vAlign w:val="center"/>
          </w:tcPr>
          <w:p w14:paraId="548A5C95">
            <w:pPr>
              <w:spacing w:after="0" w:line="240" w:lineRule="auto"/>
            </w:pPr>
            <w:r>
              <w:rPr>
                <w:b w:val="0"/>
                <w:sz w:val="14"/>
              </w:rPr>
              <w:t>Fecha límite de pago.</w:t>
            </w:r>
          </w:p>
        </w:tc>
      </w:tr>
      <w:tr w14:paraId="54FE20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  <w:vAlign w:val="center"/>
          </w:tcPr>
          <w:p w14:paraId="4B53CAC5">
            <w:pPr>
              <w:spacing w:after="0" w:line="240" w:lineRule="auto"/>
            </w:pPr>
            <w:r>
              <w:rPr>
                <w:b w:val="0"/>
                <w:sz w:val="14"/>
              </w:rPr>
              <w:t>concepto</w:t>
            </w:r>
          </w:p>
        </w:tc>
        <w:tc>
          <w:tcPr>
            <w:tcW w:w="2074" w:type="dxa"/>
            <w:vAlign w:val="center"/>
          </w:tcPr>
          <w:p w14:paraId="17D2E2A8">
            <w:pPr>
              <w:spacing w:after="0" w:line="240" w:lineRule="auto"/>
            </w:pPr>
            <w:r>
              <w:rPr>
                <w:b w:val="0"/>
                <w:sz w:val="14"/>
              </w:rPr>
              <w:t>TEXT</w:t>
            </w:r>
          </w:p>
        </w:tc>
        <w:tc>
          <w:tcPr>
            <w:tcW w:w="2074" w:type="dxa"/>
            <w:vAlign w:val="center"/>
          </w:tcPr>
          <w:p w14:paraId="037FC464">
            <w:pPr>
              <w:spacing w:after="0" w:line="240" w:lineRule="auto"/>
            </w:pPr>
            <w:r>
              <w:rPr>
                <w:b w:val="0"/>
                <w:sz w:val="14"/>
              </w:rPr>
              <w:t>No</w:t>
            </w:r>
          </w:p>
        </w:tc>
        <w:tc>
          <w:tcPr>
            <w:tcW w:w="2074" w:type="dxa"/>
            <w:vAlign w:val="center"/>
          </w:tcPr>
          <w:p w14:paraId="1069D01B">
            <w:pPr>
              <w:spacing w:after="0" w:line="240" w:lineRule="auto"/>
            </w:pPr>
            <w:r>
              <w:rPr>
                <w:b w:val="0"/>
                <w:sz w:val="14"/>
              </w:rPr>
              <w:t>No</w:t>
            </w:r>
          </w:p>
        </w:tc>
        <w:tc>
          <w:tcPr>
            <w:tcW w:w="2074" w:type="dxa"/>
            <w:vAlign w:val="center"/>
          </w:tcPr>
          <w:p w14:paraId="2EAE1808">
            <w:pPr>
              <w:spacing w:after="0" w:line="240" w:lineRule="auto"/>
            </w:pPr>
            <w:r>
              <w:rPr>
                <w:b w:val="0"/>
                <w:sz w:val="14"/>
              </w:rPr>
              <w:t>Descripción de obligación o movimiento.</w:t>
            </w:r>
          </w:p>
        </w:tc>
      </w:tr>
      <w:tr w14:paraId="268529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  <w:vAlign w:val="center"/>
          </w:tcPr>
          <w:p w14:paraId="76E1C0DB">
            <w:pPr>
              <w:spacing w:after="0" w:line="240" w:lineRule="auto"/>
            </w:pPr>
            <w:r>
              <w:rPr>
                <w:b w:val="0"/>
                <w:sz w:val="14"/>
              </w:rPr>
              <w:t>valor</w:t>
            </w:r>
          </w:p>
        </w:tc>
        <w:tc>
          <w:tcPr>
            <w:tcW w:w="2074" w:type="dxa"/>
            <w:vAlign w:val="center"/>
          </w:tcPr>
          <w:p w14:paraId="3C2C231D">
            <w:pPr>
              <w:spacing w:after="0" w:line="240" w:lineRule="auto"/>
            </w:pPr>
            <w:r>
              <w:rPr>
                <w:b w:val="0"/>
                <w:sz w:val="14"/>
              </w:rPr>
              <w:t>REAL</w:t>
            </w:r>
          </w:p>
        </w:tc>
        <w:tc>
          <w:tcPr>
            <w:tcW w:w="2074" w:type="dxa"/>
            <w:vAlign w:val="center"/>
          </w:tcPr>
          <w:p w14:paraId="273CD86B">
            <w:pPr>
              <w:spacing w:after="0" w:line="240" w:lineRule="auto"/>
            </w:pPr>
            <w:r>
              <w:rPr>
                <w:b w:val="0"/>
                <w:sz w:val="14"/>
              </w:rPr>
              <w:t>No</w:t>
            </w:r>
          </w:p>
        </w:tc>
        <w:tc>
          <w:tcPr>
            <w:tcW w:w="2074" w:type="dxa"/>
            <w:vAlign w:val="center"/>
          </w:tcPr>
          <w:p w14:paraId="4CBB62EB">
            <w:pPr>
              <w:spacing w:after="0" w:line="240" w:lineRule="auto"/>
            </w:pPr>
            <w:r>
              <w:rPr>
                <w:b w:val="0"/>
                <w:sz w:val="14"/>
              </w:rPr>
              <w:t>No</w:t>
            </w:r>
          </w:p>
        </w:tc>
        <w:tc>
          <w:tcPr>
            <w:tcW w:w="2074" w:type="dxa"/>
            <w:vAlign w:val="center"/>
          </w:tcPr>
          <w:p w14:paraId="642DF710">
            <w:pPr>
              <w:spacing w:after="0" w:line="240" w:lineRule="auto"/>
            </w:pPr>
            <w:r>
              <w:rPr>
                <w:b w:val="0"/>
                <w:sz w:val="14"/>
              </w:rPr>
              <w:t>Valor monetario.</w:t>
            </w:r>
          </w:p>
        </w:tc>
      </w:tr>
      <w:tr w14:paraId="238809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  <w:vAlign w:val="center"/>
          </w:tcPr>
          <w:p w14:paraId="3BDAED41">
            <w:pPr>
              <w:spacing w:after="0" w:line="240" w:lineRule="auto"/>
            </w:pPr>
            <w:r>
              <w:rPr>
                <w:b w:val="0"/>
                <w:sz w:val="14"/>
              </w:rPr>
              <w:t>pagado</w:t>
            </w:r>
          </w:p>
        </w:tc>
        <w:tc>
          <w:tcPr>
            <w:tcW w:w="2074" w:type="dxa"/>
            <w:vAlign w:val="center"/>
          </w:tcPr>
          <w:p w14:paraId="2C2E0B20">
            <w:pPr>
              <w:spacing w:after="0" w:line="240" w:lineRule="auto"/>
            </w:pPr>
            <w:r>
              <w:rPr>
                <w:b w:val="0"/>
                <w:sz w:val="14"/>
              </w:rPr>
              <w:t>REAL</w:t>
            </w:r>
          </w:p>
        </w:tc>
        <w:tc>
          <w:tcPr>
            <w:tcW w:w="2074" w:type="dxa"/>
            <w:vAlign w:val="center"/>
          </w:tcPr>
          <w:p w14:paraId="5E336BC6">
            <w:pPr>
              <w:spacing w:after="0" w:line="240" w:lineRule="auto"/>
            </w:pPr>
            <w:r>
              <w:rPr>
                <w:b w:val="0"/>
                <w:sz w:val="14"/>
              </w:rPr>
              <w:t>No</w:t>
            </w:r>
          </w:p>
        </w:tc>
        <w:tc>
          <w:tcPr>
            <w:tcW w:w="2074" w:type="dxa"/>
            <w:vAlign w:val="center"/>
          </w:tcPr>
          <w:p w14:paraId="51AD711F">
            <w:pPr>
              <w:spacing w:after="0" w:line="240" w:lineRule="auto"/>
            </w:pPr>
            <w:r>
              <w:rPr>
                <w:b w:val="0"/>
                <w:sz w:val="14"/>
              </w:rPr>
              <w:t>No</w:t>
            </w:r>
          </w:p>
        </w:tc>
        <w:tc>
          <w:tcPr>
            <w:tcW w:w="2074" w:type="dxa"/>
            <w:vAlign w:val="center"/>
          </w:tcPr>
          <w:p w14:paraId="689714BD">
            <w:pPr>
              <w:spacing w:after="0" w:line="240" w:lineRule="auto"/>
            </w:pPr>
            <w:r>
              <w:rPr>
                <w:b w:val="0"/>
                <w:sz w:val="14"/>
              </w:rPr>
              <w:t>Valor pagado.</w:t>
            </w:r>
          </w:p>
        </w:tc>
      </w:tr>
      <w:tr w14:paraId="5EDD5E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  <w:vAlign w:val="center"/>
          </w:tcPr>
          <w:p w14:paraId="0BEA9FA8">
            <w:pPr>
              <w:spacing w:after="0" w:line="240" w:lineRule="auto"/>
            </w:pPr>
            <w:r>
              <w:rPr>
                <w:b w:val="0"/>
                <w:sz w:val="14"/>
              </w:rPr>
              <w:t>estado</w:t>
            </w:r>
          </w:p>
        </w:tc>
        <w:tc>
          <w:tcPr>
            <w:tcW w:w="2074" w:type="dxa"/>
            <w:vAlign w:val="center"/>
          </w:tcPr>
          <w:p w14:paraId="5904D92F">
            <w:pPr>
              <w:spacing w:after="0" w:line="240" w:lineRule="auto"/>
            </w:pPr>
            <w:r>
              <w:rPr>
                <w:b w:val="0"/>
                <w:sz w:val="14"/>
              </w:rPr>
              <w:t>TEXT</w:t>
            </w:r>
          </w:p>
        </w:tc>
        <w:tc>
          <w:tcPr>
            <w:tcW w:w="2074" w:type="dxa"/>
            <w:vAlign w:val="center"/>
          </w:tcPr>
          <w:p w14:paraId="2F427B20">
            <w:pPr>
              <w:spacing w:after="0" w:line="240" w:lineRule="auto"/>
            </w:pPr>
            <w:r>
              <w:rPr>
                <w:b w:val="0"/>
                <w:sz w:val="14"/>
              </w:rPr>
              <w:t>No</w:t>
            </w:r>
          </w:p>
        </w:tc>
        <w:tc>
          <w:tcPr>
            <w:tcW w:w="2074" w:type="dxa"/>
            <w:vAlign w:val="center"/>
          </w:tcPr>
          <w:p w14:paraId="5A55BB5A">
            <w:pPr>
              <w:spacing w:after="0" w:line="240" w:lineRule="auto"/>
            </w:pPr>
            <w:r>
              <w:rPr>
                <w:b w:val="0"/>
                <w:sz w:val="14"/>
              </w:rPr>
              <w:t>No</w:t>
            </w:r>
          </w:p>
        </w:tc>
        <w:tc>
          <w:tcPr>
            <w:tcW w:w="2074" w:type="dxa"/>
            <w:vAlign w:val="center"/>
          </w:tcPr>
          <w:p w14:paraId="4528C55C">
            <w:pPr>
              <w:spacing w:after="0" w:line="240" w:lineRule="auto"/>
            </w:pPr>
            <w:r>
              <w:rPr>
                <w:b w:val="0"/>
                <w:sz w:val="14"/>
              </w:rPr>
              <w:t>Estado de registro/operación.</w:t>
            </w:r>
          </w:p>
        </w:tc>
      </w:tr>
    </w:tbl>
    <w:p w14:paraId="093F6C75">
      <w:r>
        <w:t>Registros en la copia analizada: 0.</w:t>
      </w:r>
    </w:p>
    <w:p w14:paraId="5CA8C330">
      <w:pPr>
        <w:pStyle w:val="3"/>
        <w:spacing w:before="160" w:after="80"/>
      </w:pPr>
      <w:r>
        <w:t>detalle_ventas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4"/>
        <w:gridCol w:w="2074"/>
        <w:gridCol w:w="2074"/>
        <w:gridCol w:w="2074"/>
        <w:gridCol w:w="2074"/>
      </w:tblGrid>
      <w:tr w14:paraId="460059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  <w:shd w:val="clear" w:color="auto" w:fill="D9E2F3"/>
            <w:vAlign w:val="center"/>
          </w:tcPr>
          <w:p w14:paraId="264F0325">
            <w:pPr>
              <w:spacing w:after="0" w:line="240" w:lineRule="auto"/>
            </w:pPr>
            <w:r>
              <w:rPr>
                <w:b/>
                <w:sz w:val="14"/>
              </w:rPr>
              <w:t>Campo</w:t>
            </w:r>
          </w:p>
        </w:tc>
        <w:tc>
          <w:tcPr>
            <w:tcW w:w="2074" w:type="dxa"/>
            <w:shd w:val="clear" w:color="auto" w:fill="D9E2F3"/>
            <w:vAlign w:val="center"/>
          </w:tcPr>
          <w:p w14:paraId="237F0DCB">
            <w:pPr>
              <w:spacing w:after="0" w:line="240" w:lineRule="auto"/>
            </w:pPr>
            <w:r>
              <w:rPr>
                <w:b/>
                <w:sz w:val="14"/>
              </w:rPr>
              <w:t>Tipo</w:t>
            </w:r>
          </w:p>
        </w:tc>
        <w:tc>
          <w:tcPr>
            <w:tcW w:w="2074" w:type="dxa"/>
            <w:shd w:val="clear" w:color="auto" w:fill="D9E2F3"/>
            <w:vAlign w:val="center"/>
          </w:tcPr>
          <w:p w14:paraId="060588C2">
            <w:pPr>
              <w:spacing w:after="0" w:line="240" w:lineRule="auto"/>
            </w:pPr>
            <w:r>
              <w:rPr>
                <w:b/>
                <w:sz w:val="14"/>
              </w:rPr>
              <w:t>PK</w:t>
            </w:r>
          </w:p>
        </w:tc>
        <w:tc>
          <w:tcPr>
            <w:tcW w:w="2074" w:type="dxa"/>
            <w:shd w:val="clear" w:color="auto" w:fill="D9E2F3"/>
            <w:vAlign w:val="center"/>
          </w:tcPr>
          <w:p w14:paraId="1DCE5E52">
            <w:pPr>
              <w:spacing w:after="0" w:line="240" w:lineRule="auto"/>
            </w:pPr>
            <w:r>
              <w:rPr>
                <w:b/>
                <w:sz w:val="14"/>
              </w:rPr>
              <w:t>Nulo</w:t>
            </w:r>
          </w:p>
        </w:tc>
        <w:tc>
          <w:tcPr>
            <w:tcW w:w="2074" w:type="dxa"/>
            <w:shd w:val="clear" w:color="auto" w:fill="D9E2F3"/>
            <w:vAlign w:val="center"/>
          </w:tcPr>
          <w:p w14:paraId="185E04D0">
            <w:pPr>
              <w:spacing w:after="0" w:line="240" w:lineRule="auto"/>
            </w:pPr>
            <w:r>
              <w:rPr>
                <w:b/>
                <w:sz w:val="14"/>
              </w:rPr>
              <w:t>Descripción</w:t>
            </w:r>
          </w:p>
        </w:tc>
      </w:tr>
      <w:tr w14:paraId="6871FF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  <w:vAlign w:val="center"/>
          </w:tcPr>
          <w:p w14:paraId="7AE58512">
            <w:pPr>
              <w:spacing w:after="0" w:line="240" w:lineRule="auto"/>
            </w:pPr>
            <w:r>
              <w:rPr>
                <w:b w:val="0"/>
                <w:sz w:val="14"/>
              </w:rPr>
              <w:t>id</w:t>
            </w:r>
          </w:p>
        </w:tc>
        <w:tc>
          <w:tcPr>
            <w:tcW w:w="2074" w:type="dxa"/>
            <w:vAlign w:val="center"/>
          </w:tcPr>
          <w:p w14:paraId="39DDD097">
            <w:pPr>
              <w:spacing w:after="0" w:line="240" w:lineRule="auto"/>
            </w:pPr>
            <w:r>
              <w:rPr>
                <w:b w:val="0"/>
                <w:sz w:val="14"/>
              </w:rPr>
              <w:t>INTEGER</w:t>
            </w:r>
          </w:p>
        </w:tc>
        <w:tc>
          <w:tcPr>
            <w:tcW w:w="2074" w:type="dxa"/>
            <w:vAlign w:val="center"/>
          </w:tcPr>
          <w:p w14:paraId="37F9C3FB">
            <w:pPr>
              <w:spacing w:after="0" w:line="240" w:lineRule="auto"/>
            </w:pPr>
            <w:r>
              <w:rPr>
                <w:b w:val="0"/>
                <w:sz w:val="14"/>
              </w:rPr>
              <w:t>Sí</w:t>
            </w:r>
          </w:p>
        </w:tc>
        <w:tc>
          <w:tcPr>
            <w:tcW w:w="2074" w:type="dxa"/>
            <w:vAlign w:val="center"/>
          </w:tcPr>
          <w:p w14:paraId="0630DFD6">
            <w:pPr>
              <w:spacing w:after="0" w:line="240" w:lineRule="auto"/>
            </w:pPr>
            <w:r>
              <w:rPr>
                <w:b w:val="0"/>
                <w:sz w:val="14"/>
              </w:rPr>
              <w:t>Sí</w:t>
            </w:r>
          </w:p>
        </w:tc>
        <w:tc>
          <w:tcPr>
            <w:tcW w:w="2074" w:type="dxa"/>
            <w:vAlign w:val="center"/>
          </w:tcPr>
          <w:p w14:paraId="1C2F46BE">
            <w:pPr>
              <w:spacing w:after="0" w:line="240" w:lineRule="auto"/>
            </w:pPr>
            <w:r>
              <w:rPr>
                <w:b w:val="0"/>
                <w:sz w:val="14"/>
              </w:rPr>
              <w:t>Identificador interno.</w:t>
            </w:r>
          </w:p>
        </w:tc>
      </w:tr>
      <w:tr w14:paraId="2449E4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  <w:vAlign w:val="center"/>
          </w:tcPr>
          <w:p w14:paraId="241B95F8">
            <w:pPr>
              <w:spacing w:after="0" w:line="240" w:lineRule="auto"/>
            </w:pPr>
            <w:r>
              <w:rPr>
                <w:b w:val="0"/>
                <w:sz w:val="14"/>
              </w:rPr>
              <w:t>venta_id</w:t>
            </w:r>
          </w:p>
        </w:tc>
        <w:tc>
          <w:tcPr>
            <w:tcW w:w="2074" w:type="dxa"/>
            <w:vAlign w:val="center"/>
          </w:tcPr>
          <w:p w14:paraId="5F93453F">
            <w:pPr>
              <w:spacing w:after="0" w:line="240" w:lineRule="auto"/>
            </w:pPr>
            <w:r>
              <w:rPr>
                <w:b w:val="0"/>
                <w:sz w:val="14"/>
              </w:rPr>
              <w:t>INTEGER</w:t>
            </w:r>
          </w:p>
        </w:tc>
        <w:tc>
          <w:tcPr>
            <w:tcW w:w="2074" w:type="dxa"/>
            <w:vAlign w:val="center"/>
          </w:tcPr>
          <w:p w14:paraId="7FD4D86D">
            <w:pPr>
              <w:spacing w:after="0" w:line="240" w:lineRule="auto"/>
            </w:pPr>
            <w:r>
              <w:rPr>
                <w:b w:val="0"/>
                <w:sz w:val="14"/>
              </w:rPr>
              <w:t>No</w:t>
            </w:r>
          </w:p>
        </w:tc>
        <w:tc>
          <w:tcPr>
            <w:tcW w:w="2074" w:type="dxa"/>
            <w:vAlign w:val="center"/>
          </w:tcPr>
          <w:p w14:paraId="2AB15C0C">
            <w:pPr>
              <w:spacing w:after="0" w:line="240" w:lineRule="auto"/>
            </w:pPr>
            <w:r>
              <w:rPr>
                <w:b w:val="0"/>
                <w:sz w:val="14"/>
              </w:rPr>
              <w:t>No</w:t>
            </w:r>
          </w:p>
        </w:tc>
        <w:tc>
          <w:tcPr>
            <w:tcW w:w="2074" w:type="dxa"/>
            <w:vAlign w:val="center"/>
          </w:tcPr>
          <w:p w14:paraId="63F332EB">
            <w:pPr>
              <w:spacing w:after="0" w:line="240" w:lineRule="auto"/>
            </w:pPr>
            <w:r>
              <w:rPr>
                <w:b w:val="0"/>
                <w:sz w:val="14"/>
              </w:rPr>
              <w:t>Referencia a la venta.</w:t>
            </w:r>
          </w:p>
        </w:tc>
      </w:tr>
      <w:tr w14:paraId="0E7E47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  <w:vAlign w:val="center"/>
          </w:tcPr>
          <w:p w14:paraId="7F5A52FE">
            <w:pPr>
              <w:spacing w:after="0" w:line="240" w:lineRule="auto"/>
            </w:pPr>
            <w:r>
              <w:rPr>
                <w:b w:val="0"/>
                <w:sz w:val="14"/>
              </w:rPr>
              <w:t>producto_id</w:t>
            </w:r>
          </w:p>
        </w:tc>
        <w:tc>
          <w:tcPr>
            <w:tcW w:w="2074" w:type="dxa"/>
            <w:vAlign w:val="center"/>
          </w:tcPr>
          <w:p w14:paraId="68F6CFAD">
            <w:pPr>
              <w:spacing w:after="0" w:line="240" w:lineRule="auto"/>
            </w:pPr>
            <w:r>
              <w:rPr>
                <w:b w:val="0"/>
                <w:sz w:val="14"/>
              </w:rPr>
              <w:t>INTEGER</w:t>
            </w:r>
          </w:p>
        </w:tc>
        <w:tc>
          <w:tcPr>
            <w:tcW w:w="2074" w:type="dxa"/>
            <w:vAlign w:val="center"/>
          </w:tcPr>
          <w:p w14:paraId="3C5F4D38">
            <w:pPr>
              <w:spacing w:after="0" w:line="240" w:lineRule="auto"/>
            </w:pPr>
            <w:r>
              <w:rPr>
                <w:b w:val="0"/>
                <w:sz w:val="14"/>
              </w:rPr>
              <w:t>No</w:t>
            </w:r>
          </w:p>
        </w:tc>
        <w:tc>
          <w:tcPr>
            <w:tcW w:w="2074" w:type="dxa"/>
            <w:vAlign w:val="center"/>
          </w:tcPr>
          <w:p w14:paraId="37F2BBF5">
            <w:pPr>
              <w:spacing w:after="0" w:line="240" w:lineRule="auto"/>
            </w:pPr>
            <w:r>
              <w:rPr>
                <w:b w:val="0"/>
                <w:sz w:val="14"/>
              </w:rPr>
              <w:t>No</w:t>
            </w:r>
          </w:p>
        </w:tc>
        <w:tc>
          <w:tcPr>
            <w:tcW w:w="2074" w:type="dxa"/>
            <w:vAlign w:val="center"/>
          </w:tcPr>
          <w:p w14:paraId="3290A953">
            <w:pPr>
              <w:spacing w:after="0" w:line="240" w:lineRule="auto"/>
            </w:pPr>
            <w:r>
              <w:rPr>
                <w:b w:val="0"/>
                <w:sz w:val="14"/>
              </w:rPr>
              <w:t>Campo de la entidad.</w:t>
            </w:r>
          </w:p>
        </w:tc>
      </w:tr>
      <w:tr w14:paraId="53491F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  <w:vAlign w:val="center"/>
          </w:tcPr>
          <w:p w14:paraId="5D43900F">
            <w:pPr>
              <w:spacing w:after="0" w:line="240" w:lineRule="auto"/>
            </w:pPr>
            <w:r>
              <w:rPr>
                <w:b w:val="0"/>
                <w:sz w:val="14"/>
              </w:rPr>
              <w:t>cantidad</w:t>
            </w:r>
          </w:p>
        </w:tc>
        <w:tc>
          <w:tcPr>
            <w:tcW w:w="2074" w:type="dxa"/>
            <w:vAlign w:val="center"/>
          </w:tcPr>
          <w:p w14:paraId="230C8973">
            <w:pPr>
              <w:spacing w:after="0" w:line="240" w:lineRule="auto"/>
            </w:pPr>
            <w:r>
              <w:rPr>
                <w:b w:val="0"/>
                <w:sz w:val="14"/>
              </w:rPr>
              <w:t>INTEGER</w:t>
            </w:r>
          </w:p>
        </w:tc>
        <w:tc>
          <w:tcPr>
            <w:tcW w:w="2074" w:type="dxa"/>
            <w:vAlign w:val="center"/>
          </w:tcPr>
          <w:p w14:paraId="6BE17D56">
            <w:pPr>
              <w:spacing w:after="0" w:line="240" w:lineRule="auto"/>
            </w:pPr>
            <w:r>
              <w:rPr>
                <w:b w:val="0"/>
                <w:sz w:val="14"/>
              </w:rPr>
              <w:t>No</w:t>
            </w:r>
          </w:p>
        </w:tc>
        <w:tc>
          <w:tcPr>
            <w:tcW w:w="2074" w:type="dxa"/>
            <w:vAlign w:val="center"/>
          </w:tcPr>
          <w:p w14:paraId="28563144">
            <w:pPr>
              <w:spacing w:after="0" w:line="240" w:lineRule="auto"/>
            </w:pPr>
            <w:r>
              <w:rPr>
                <w:b w:val="0"/>
                <w:sz w:val="14"/>
              </w:rPr>
              <w:t>No</w:t>
            </w:r>
          </w:p>
        </w:tc>
        <w:tc>
          <w:tcPr>
            <w:tcW w:w="2074" w:type="dxa"/>
            <w:vAlign w:val="center"/>
          </w:tcPr>
          <w:p w14:paraId="106FC636">
            <w:pPr>
              <w:spacing w:after="0" w:line="240" w:lineRule="auto"/>
            </w:pPr>
            <w:r>
              <w:rPr>
                <w:b w:val="0"/>
                <w:sz w:val="14"/>
              </w:rPr>
              <w:t>Cantidad de unidades.</w:t>
            </w:r>
          </w:p>
        </w:tc>
      </w:tr>
      <w:tr w14:paraId="44882D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  <w:vAlign w:val="center"/>
          </w:tcPr>
          <w:p w14:paraId="54F5BA5F">
            <w:pPr>
              <w:spacing w:after="0" w:line="240" w:lineRule="auto"/>
            </w:pPr>
            <w:r>
              <w:rPr>
                <w:b w:val="0"/>
                <w:sz w:val="14"/>
              </w:rPr>
              <w:t>precio_unitario</w:t>
            </w:r>
          </w:p>
        </w:tc>
        <w:tc>
          <w:tcPr>
            <w:tcW w:w="2074" w:type="dxa"/>
            <w:vAlign w:val="center"/>
          </w:tcPr>
          <w:p w14:paraId="782544E9">
            <w:pPr>
              <w:spacing w:after="0" w:line="240" w:lineRule="auto"/>
            </w:pPr>
            <w:r>
              <w:rPr>
                <w:b w:val="0"/>
                <w:sz w:val="14"/>
              </w:rPr>
              <w:t>REAL</w:t>
            </w:r>
          </w:p>
        </w:tc>
        <w:tc>
          <w:tcPr>
            <w:tcW w:w="2074" w:type="dxa"/>
            <w:vAlign w:val="center"/>
          </w:tcPr>
          <w:p w14:paraId="5ABFFA94">
            <w:pPr>
              <w:spacing w:after="0" w:line="240" w:lineRule="auto"/>
            </w:pPr>
            <w:r>
              <w:rPr>
                <w:b w:val="0"/>
                <w:sz w:val="14"/>
              </w:rPr>
              <w:t>No</w:t>
            </w:r>
          </w:p>
        </w:tc>
        <w:tc>
          <w:tcPr>
            <w:tcW w:w="2074" w:type="dxa"/>
            <w:vAlign w:val="center"/>
          </w:tcPr>
          <w:p w14:paraId="79C4B1BB">
            <w:pPr>
              <w:spacing w:after="0" w:line="240" w:lineRule="auto"/>
            </w:pPr>
            <w:r>
              <w:rPr>
                <w:b w:val="0"/>
                <w:sz w:val="14"/>
              </w:rPr>
              <w:t>No</w:t>
            </w:r>
          </w:p>
        </w:tc>
        <w:tc>
          <w:tcPr>
            <w:tcW w:w="2074" w:type="dxa"/>
            <w:vAlign w:val="center"/>
          </w:tcPr>
          <w:p w14:paraId="6228B78E">
            <w:pPr>
              <w:spacing w:after="0" w:line="240" w:lineRule="auto"/>
            </w:pPr>
            <w:r>
              <w:rPr>
                <w:b w:val="0"/>
                <w:sz w:val="14"/>
              </w:rPr>
              <w:t>Precio unitario.</w:t>
            </w:r>
          </w:p>
        </w:tc>
      </w:tr>
      <w:tr w14:paraId="507BEB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  <w:vAlign w:val="center"/>
          </w:tcPr>
          <w:p w14:paraId="17D3932D">
            <w:pPr>
              <w:spacing w:after="0" w:line="240" w:lineRule="auto"/>
            </w:pPr>
            <w:r>
              <w:rPr>
                <w:b w:val="0"/>
                <w:sz w:val="14"/>
              </w:rPr>
              <w:t>subtotal</w:t>
            </w:r>
          </w:p>
        </w:tc>
        <w:tc>
          <w:tcPr>
            <w:tcW w:w="2074" w:type="dxa"/>
            <w:vAlign w:val="center"/>
          </w:tcPr>
          <w:p w14:paraId="399A51EC">
            <w:pPr>
              <w:spacing w:after="0" w:line="240" w:lineRule="auto"/>
            </w:pPr>
            <w:r>
              <w:rPr>
                <w:b w:val="0"/>
                <w:sz w:val="14"/>
              </w:rPr>
              <w:t>REAL</w:t>
            </w:r>
          </w:p>
        </w:tc>
        <w:tc>
          <w:tcPr>
            <w:tcW w:w="2074" w:type="dxa"/>
            <w:vAlign w:val="center"/>
          </w:tcPr>
          <w:p w14:paraId="219B8F11">
            <w:pPr>
              <w:spacing w:after="0" w:line="240" w:lineRule="auto"/>
            </w:pPr>
            <w:r>
              <w:rPr>
                <w:b w:val="0"/>
                <w:sz w:val="14"/>
              </w:rPr>
              <w:t>No</w:t>
            </w:r>
          </w:p>
        </w:tc>
        <w:tc>
          <w:tcPr>
            <w:tcW w:w="2074" w:type="dxa"/>
            <w:vAlign w:val="center"/>
          </w:tcPr>
          <w:p w14:paraId="1BC70426">
            <w:pPr>
              <w:spacing w:after="0" w:line="240" w:lineRule="auto"/>
            </w:pPr>
            <w:r>
              <w:rPr>
                <w:b w:val="0"/>
                <w:sz w:val="14"/>
              </w:rPr>
              <w:t>No</w:t>
            </w:r>
          </w:p>
        </w:tc>
        <w:tc>
          <w:tcPr>
            <w:tcW w:w="2074" w:type="dxa"/>
            <w:vAlign w:val="center"/>
          </w:tcPr>
          <w:p w14:paraId="4540DDD7">
            <w:pPr>
              <w:spacing w:after="0" w:line="240" w:lineRule="auto"/>
            </w:pPr>
            <w:r>
              <w:rPr>
                <w:b w:val="0"/>
                <w:sz w:val="14"/>
              </w:rPr>
              <w:t>Subtotal de línea.</w:t>
            </w:r>
          </w:p>
        </w:tc>
      </w:tr>
    </w:tbl>
    <w:p w14:paraId="6DB4204A">
      <w:r>
        <w:t>Registros en la copia analizada: 0.</w:t>
      </w:r>
    </w:p>
    <w:p w14:paraId="724839F1">
      <w:pPr>
        <w:pStyle w:val="3"/>
        <w:spacing w:before="160" w:after="80"/>
      </w:pPr>
      <w:r>
        <w:t>facturas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4"/>
        <w:gridCol w:w="2074"/>
        <w:gridCol w:w="2074"/>
        <w:gridCol w:w="2074"/>
        <w:gridCol w:w="2074"/>
      </w:tblGrid>
      <w:tr w14:paraId="44BFB6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  <w:shd w:val="clear" w:color="auto" w:fill="D9E2F3"/>
            <w:vAlign w:val="center"/>
          </w:tcPr>
          <w:p w14:paraId="227AC9A0">
            <w:pPr>
              <w:spacing w:after="0" w:line="240" w:lineRule="auto"/>
            </w:pPr>
            <w:r>
              <w:rPr>
                <w:b/>
                <w:sz w:val="14"/>
              </w:rPr>
              <w:t>Campo</w:t>
            </w:r>
          </w:p>
        </w:tc>
        <w:tc>
          <w:tcPr>
            <w:tcW w:w="2074" w:type="dxa"/>
            <w:shd w:val="clear" w:color="auto" w:fill="D9E2F3"/>
            <w:vAlign w:val="center"/>
          </w:tcPr>
          <w:p w14:paraId="2790E251">
            <w:pPr>
              <w:spacing w:after="0" w:line="240" w:lineRule="auto"/>
            </w:pPr>
            <w:r>
              <w:rPr>
                <w:b/>
                <w:sz w:val="14"/>
              </w:rPr>
              <w:t>Tipo</w:t>
            </w:r>
          </w:p>
        </w:tc>
        <w:tc>
          <w:tcPr>
            <w:tcW w:w="2074" w:type="dxa"/>
            <w:shd w:val="clear" w:color="auto" w:fill="D9E2F3"/>
            <w:vAlign w:val="center"/>
          </w:tcPr>
          <w:p w14:paraId="627EDCF2">
            <w:pPr>
              <w:spacing w:after="0" w:line="240" w:lineRule="auto"/>
            </w:pPr>
            <w:r>
              <w:rPr>
                <w:b/>
                <w:sz w:val="14"/>
              </w:rPr>
              <w:t>PK</w:t>
            </w:r>
          </w:p>
        </w:tc>
        <w:tc>
          <w:tcPr>
            <w:tcW w:w="2074" w:type="dxa"/>
            <w:shd w:val="clear" w:color="auto" w:fill="D9E2F3"/>
            <w:vAlign w:val="center"/>
          </w:tcPr>
          <w:p w14:paraId="1D3463CA">
            <w:pPr>
              <w:spacing w:after="0" w:line="240" w:lineRule="auto"/>
            </w:pPr>
            <w:r>
              <w:rPr>
                <w:b/>
                <w:sz w:val="14"/>
              </w:rPr>
              <w:t>Nulo</w:t>
            </w:r>
          </w:p>
        </w:tc>
        <w:tc>
          <w:tcPr>
            <w:tcW w:w="2074" w:type="dxa"/>
            <w:shd w:val="clear" w:color="auto" w:fill="D9E2F3"/>
            <w:vAlign w:val="center"/>
          </w:tcPr>
          <w:p w14:paraId="758DBBB0">
            <w:pPr>
              <w:spacing w:after="0" w:line="240" w:lineRule="auto"/>
            </w:pPr>
            <w:r>
              <w:rPr>
                <w:b/>
                <w:sz w:val="14"/>
              </w:rPr>
              <w:t>Descripción</w:t>
            </w:r>
          </w:p>
        </w:tc>
      </w:tr>
      <w:tr w14:paraId="0A2AC0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  <w:vAlign w:val="center"/>
          </w:tcPr>
          <w:p w14:paraId="78711858">
            <w:pPr>
              <w:spacing w:after="0" w:line="240" w:lineRule="auto"/>
            </w:pPr>
            <w:r>
              <w:rPr>
                <w:b w:val="0"/>
                <w:sz w:val="14"/>
              </w:rPr>
              <w:t>id</w:t>
            </w:r>
          </w:p>
        </w:tc>
        <w:tc>
          <w:tcPr>
            <w:tcW w:w="2074" w:type="dxa"/>
            <w:vAlign w:val="center"/>
          </w:tcPr>
          <w:p w14:paraId="4A7523DB">
            <w:pPr>
              <w:spacing w:after="0" w:line="240" w:lineRule="auto"/>
            </w:pPr>
            <w:r>
              <w:rPr>
                <w:b w:val="0"/>
                <w:sz w:val="14"/>
              </w:rPr>
              <w:t>INTEGER</w:t>
            </w:r>
          </w:p>
        </w:tc>
        <w:tc>
          <w:tcPr>
            <w:tcW w:w="2074" w:type="dxa"/>
            <w:vAlign w:val="center"/>
          </w:tcPr>
          <w:p w14:paraId="617D1448">
            <w:pPr>
              <w:spacing w:after="0" w:line="240" w:lineRule="auto"/>
            </w:pPr>
            <w:r>
              <w:rPr>
                <w:b w:val="0"/>
                <w:sz w:val="14"/>
              </w:rPr>
              <w:t>Sí</w:t>
            </w:r>
          </w:p>
        </w:tc>
        <w:tc>
          <w:tcPr>
            <w:tcW w:w="2074" w:type="dxa"/>
            <w:vAlign w:val="center"/>
          </w:tcPr>
          <w:p w14:paraId="1C9BB556">
            <w:pPr>
              <w:spacing w:after="0" w:line="240" w:lineRule="auto"/>
            </w:pPr>
            <w:r>
              <w:rPr>
                <w:b w:val="0"/>
                <w:sz w:val="14"/>
              </w:rPr>
              <w:t>Sí</w:t>
            </w:r>
          </w:p>
        </w:tc>
        <w:tc>
          <w:tcPr>
            <w:tcW w:w="2074" w:type="dxa"/>
            <w:vAlign w:val="center"/>
          </w:tcPr>
          <w:p w14:paraId="1A3A8338">
            <w:pPr>
              <w:spacing w:after="0" w:line="240" w:lineRule="auto"/>
            </w:pPr>
            <w:r>
              <w:rPr>
                <w:b w:val="0"/>
                <w:sz w:val="14"/>
              </w:rPr>
              <w:t>Identificador interno.</w:t>
            </w:r>
          </w:p>
        </w:tc>
      </w:tr>
      <w:tr w14:paraId="2434FA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  <w:vAlign w:val="center"/>
          </w:tcPr>
          <w:p w14:paraId="0F7BD52A">
            <w:pPr>
              <w:spacing w:after="0" w:line="240" w:lineRule="auto"/>
            </w:pPr>
            <w:r>
              <w:rPr>
                <w:b w:val="0"/>
                <w:sz w:val="14"/>
              </w:rPr>
              <w:t>venta_id</w:t>
            </w:r>
          </w:p>
        </w:tc>
        <w:tc>
          <w:tcPr>
            <w:tcW w:w="2074" w:type="dxa"/>
            <w:vAlign w:val="center"/>
          </w:tcPr>
          <w:p w14:paraId="67818323">
            <w:pPr>
              <w:spacing w:after="0" w:line="240" w:lineRule="auto"/>
            </w:pPr>
            <w:r>
              <w:rPr>
                <w:b w:val="0"/>
                <w:sz w:val="14"/>
              </w:rPr>
              <w:t>INTEGER</w:t>
            </w:r>
          </w:p>
        </w:tc>
        <w:tc>
          <w:tcPr>
            <w:tcW w:w="2074" w:type="dxa"/>
            <w:vAlign w:val="center"/>
          </w:tcPr>
          <w:p w14:paraId="38C5BED3">
            <w:pPr>
              <w:spacing w:after="0" w:line="240" w:lineRule="auto"/>
            </w:pPr>
            <w:r>
              <w:rPr>
                <w:b w:val="0"/>
                <w:sz w:val="14"/>
              </w:rPr>
              <w:t>No</w:t>
            </w:r>
          </w:p>
        </w:tc>
        <w:tc>
          <w:tcPr>
            <w:tcW w:w="2074" w:type="dxa"/>
            <w:vAlign w:val="center"/>
          </w:tcPr>
          <w:p w14:paraId="7D4FB79F">
            <w:pPr>
              <w:spacing w:after="0" w:line="240" w:lineRule="auto"/>
            </w:pPr>
            <w:r>
              <w:rPr>
                <w:b w:val="0"/>
                <w:sz w:val="14"/>
              </w:rPr>
              <w:t>No</w:t>
            </w:r>
          </w:p>
        </w:tc>
        <w:tc>
          <w:tcPr>
            <w:tcW w:w="2074" w:type="dxa"/>
            <w:vAlign w:val="center"/>
          </w:tcPr>
          <w:p w14:paraId="13B37974">
            <w:pPr>
              <w:spacing w:after="0" w:line="240" w:lineRule="auto"/>
            </w:pPr>
            <w:r>
              <w:rPr>
                <w:b w:val="0"/>
                <w:sz w:val="14"/>
              </w:rPr>
              <w:t>Referencia a la venta.</w:t>
            </w:r>
          </w:p>
        </w:tc>
      </w:tr>
      <w:tr w14:paraId="4AED8F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  <w:vAlign w:val="center"/>
          </w:tcPr>
          <w:p w14:paraId="090A353E">
            <w:pPr>
              <w:spacing w:after="0" w:line="240" w:lineRule="auto"/>
            </w:pPr>
            <w:r>
              <w:rPr>
                <w:b w:val="0"/>
                <w:sz w:val="14"/>
              </w:rPr>
              <w:t>numero</w:t>
            </w:r>
          </w:p>
        </w:tc>
        <w:tc>
          <w:tcPr>
            <w:tcW w:w="2074" w:type="dxa"/>
            <w:vAlign w:val="center"/>
          </w:tcPr>
          <w:p w14:paraId="69A1764C">
            <w:pPr>
              <w:spacing w:after="0" w:line="240" w:lineRule="auto"/>
            </w:pPr>
            <w:r>
              <w:rPr>
                <w:b w:val="0"/>
                <w:sz w:val="14"/>
              </w:rPr>
              <w:t>TEXT</w:t>
            </w:r>
          </w:p>
        </w:tc>
        <w:tc>
          <w:tcPr>
            <w:tcW w:w="2074" w:type="dxa"/>
            <w:vAlign w:val="center"/>
          </w:tcPr>
          <w:p w14:paraId="59E1F10E">
            <w:pPr>
              <w:spacing w:after="0" w:line="240" w:lineRule="auto"/>
            </w:pPr>
            <w:r>
              <w:rPr>
                <w:b w:val="0"/>
                <w:sz w:val="14"/>
              </w:rPr>
              <w:t>No</w:t>
            </w:r>
          </w:p>
        </w:tc>
        <w:tc>
          <w:tcPr>
            <w:tcW w:w="2074" w:type="dxa"/>
            <w:vAlign w:val="center"/>
          </w:tcPr>
          <w:p w14:paraId="106A627E">
            <w:pPr>
              <w:spacing w:after="0" w:line="240" w:lineRule="auto"/>
            </w:pPr>
            <w:r>
              <w:rPr>
                <w:b w:val="0"/>
                <w:sz w:val="14"/>
              </w:rPr>
              <w:t>No</w:t>
            </w:r>
          </w:p>
        </w:tc>
        <w:tc>
          <w:tcPr>
            <w:tcW w:w="2074" w:type="dxa"/>
            <w:vAlign w:val="center"/>
          </w:tcPr>
          <w:p w14:paraId="782A8184">
            <w:pPr>
              <w:spacing w:after="0" w:line="240" w:lineRule="auto"/>
            </w:pPr>
            <w:r>
              <w:rPr>
                <w:b w:val="0"/>
                <w:sz w:val="14"/>
              </w:rPr>
              <w:t>Número de factura.</w:t>
            </w:r>
          </w:p>
        </w:tc>
      </w:tr>
      <w:tr w14:paraId="0958EF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  <w:vAlign w:val="center"/>
          </w:tcPr>
          <w:p w14:paraId="4C9BA621">
            <w:pPr>
              <w:spacing w:after="0" w:line="240" w:lineRule="auto"/>
            </w:pPr>
            <w:r>
              <w:rPr>
                <w:b w:val="0"/>
                <w:sz w:val="14"/>
              </w:rPr>
              <w:t>fecha</w:t>
            </w:r>
          </w:p>
        </w:tc>
        <w:tc>
          <w:tcPr>
            <w:tcW w:w="2074" w:type="dxa"/>
            <w:vAlign w:val="center"/>
          </w:tcPr>
          <w:p w14:paraId="29F15319">
            <w:pPr>
              <w:spacing w:after="0" w:line="240" w:lineRule="auto"/>
            </w:pPr>
            <w:r>
              <w:rPr>
                <w:b w:val="0"/>
                <w:sz w:val="14"/>
              </w:rPr>
              <w:t>TEXT</w:t>
            </w:r>
          </w:p>
        </w:tc>
        <w:tc>
          <w:tcPr>
            <w:tcW w:w="2074" w:type="dxa"/>
            <w:vAlign w:val="center"/>
          </w:tcPr>
          <w:p w14:paraId="5787F826">
            <w:pPr>
              <w:spacing w:after="0" w:line="240" w:lineRule="auto"/>
            </w:pPr>
            <w:r>
              <w:rPr>
                <w:b w:val="0"/>
                <w:sz w:val="14"/>
              </w:rPr>
              <w:t>No</w:t>
            </w:r>
          </w:p>
        </w:tc>
        <w:tc>
          <w:tcPr>
            <w:tcW w:w="2074" w:type="dxa"/>
            <w:vAlign w:val="center"/>
          </w:tcPr>
          <w:p w14:paraId="48648183">
            <w:pPr>
              <w:spacing w:after="0" w:line="240" w:lineRule="auto"/>
            </w:pPr>
            <w:r>
              <w:rPr>
                <w:b w:val="0"/>
                <w:sz w:val="14"/>
              </w:rPr>
              <w:t>No</w:t>
            </w:r>
          </w:p>
        </w:tc>
        <w:tc>
          <w:tcPr>
            <w:tcW w:w="2074" w:type="dxa"/>
            <w:vAlign w:val="center"/>
          </w:tcPr>
          <w:p w14:paraId="2A05F621">
            <w:pPr>
              <w:spacing w:after="0" w:line="240" w:lineRule="auto"/>
            </w:pPr>
            <w:r>
              <w:rPr>
                <w:b w:val="0"/>
                <w:sz w:val="14"/>
              </w:rPr>
              <w:t>Fecha de operación.</w:t>
            </w:r>
          </w:p>
        </w:tc>
      </w:tr>
      <w:tr w14:paraId="71E43B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  <w:vAlign w:val="center"/>
          </w:tcPr>
          <w:p w14:paraId="677D0783">
            <w:pPr>
              <w:spacing w:after="0" w:line="240" w:lineRule="auto"/>
            </w:pPr>
            <w:r>
              <w:rPr>
                <w:b w:val="0"/>
                <w:sz w:val="14"/>
              </w:rPr>
              <w:t>estado</w:t>
            </w:r>
          </w:p>
        </w:tc>
        <w:tc>
          <w:tcPr>
            <w:tcW w:w="2074" w:type="dxa"/>
            <w:vAlign w:val="center"/>
          </w:tcPr>
          <w:p w14:paraId="0D945E42">
            <w:pPr>
              <w:spacing w:after="0" w:line="240" w:lineRule="auto"/>
            </w:pPr>
            <w:r>
              <w:rPr>
                <w:b w:val="0"/>
                <w:sz w:val="14"/>
              </w:rPr>
              <w:t>TEXT</w:t>
            </w:r>
          </w:p>
        </w:tc>
        <w:tc>
          <w:tcPr>
            <w:tcW w:w="2074" w:type="dxa"/>
            <w:vAlign w:val="center"/>
          </w:tcPr>
          <w:p w14:paraId="1C45AB9D">
            <w:pPr>
              <w:spacing w:after="0" w:line="240" w:lineRule="auto"/>
            </w:pPr>
            <w:r>
              <w:rPr>
                <w:b w:val="0"/>
                <w:sz w:val="14"/>
              </w:rPr>
              <w:t>No</w:t>
            </w:r>
          </w:p>
        </w:tc>
        <w:tc>
          <w:tcPr>
            <w:tcW w:w="2074" w:type="dxa"/>
            <w:vAlign w:val="center"/>
          </w:tcPr>
          <w:p w14:paraId="0B03712F">
            <w:pPr>
              <w:spacing w:after="0" w:line="240" w:lineRule="auto"/>
            </w:pPr>
            <w:r>
              <w:rPr>
                <w:b w:val="0"/>
                <w:sz w:val="14"/>
              </w:rPr>
              <w:t>No</w:t>
            </w:r>
          </w:p>
        </w:tc>
        <w:tc>
          <w:tcPr>
            <w:tcW w:w="2074" w:type="dxa"/>
            <w:vAlign w:val="center"/>
          </w:tcPr>
          <w:p w14:paraId="52972D97">
            <w:pPr>
              <w:spacing w:after="0" w:line="240" w:lineRule="auto"/>
            </w:pPr>
            <w:r>
              <w:rPr>
                <w:b w:val="0"/>
                <w:sz w:val="14"/>
              </w:rPr>
              <w:t>Estado de registro/operación.</w:t>
            </w:r>
          </w:p>
        </w:tc>
      </w:tr>
    </w:tbl>
    <w:p w14:paraId="37D1BAB0">
      <w:r>
        <w:t>Registros en la copia analizada: 0.</w:t>
      </w:r>
    </w:p>
    <w:p w14:paraId="02DD19EC">
      <w:pPr>
        <w:pStyle w:val="3"/>
        <w:spacing w:before="160" w:after="80"/>
      </w:pPr>
      <w:r>
        <w:t>movimientos_caja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4"/>
        <w:gridCol w:w="2074"/>
        <w:gridCol w:w="2074"/>
        <w:gridCol w:w="2074"/>
        <w:gridCol w:w="2074"/>
      </w:tblGrid>
      <w:tr w14:paraId="4A8A64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  <w:shd w:val="clear" w:color="auto" w:fill="D9E2F3"/>
            <w:vAlign w:val="center"/>
          </w:tcPr>
          <w:p w14:paraId="680A72A2">
            <w:pPr>
              <w:spacing w:after="0" w:line="240" w:lineRule="auto"/>
            </w:pPr>
            <w:r>
              <w:rPr>
                <w:b/>
                <w:sz w:val="14"/>
              </w:rPr>
              <w:t>Campo</w:t>
            </w:r>
          </w:p>
        </w:tc>
        <w:tc>
          <w:tcPr>
            <w:tcW w:w="2074" w:type="dxa"/>
            <w:shd w:val="clear" w:color="auto" w:fill="D9E2F3"/>
            <w:vAlign w:val="center"/>
          </w:tcPr>
          <w:p w14:paraId="1ABC89A7">
            <w:pPr>
              <w:spacing w:after="0" w:line="240" w:lineRule="auto"/>
            </w:pPr>
            <w:r>
              <w:rPr>
                <w:b/>
                <w:sz w:val="14"/>
              </w:rPr>
              <w:t>Tipo</w:t>
            </w:r>
          </w:p>
        </w:tc>
        <w:tc>
          <w:tcPr>
            <w:tcW w:w="2074" w:type="dxa"/>
            <w:shd w:val="clear" w:color="auto" w:fill="D9E2F3"/>
            <w:vAlign w:val="center"/>
          </w:tcPr>
          <w:p w14:paraId="7915A955">
            <w:pPr>
              <w:spacing w:after="0" w:line="240" w:lineRule="auto"/>
            </w:pPr>
            <w:r>
              <w:rPr>
                <w:b/>
                <w:sz w:val="14"/>
              </w:rPr>
              <w:t>PK</w:t>
            </w:r>
          </w:p>
        </w:tc>
        <w:tc>
          <w:tcPr>
            <w:tcW w:w="2074" w:type="dxa"/>
            <w:shd w:val="clear" w:color="auto" w:fill="D9E2F3"/>
            <w:vAlign w:val="center"/>
          </w:tcPr>
          <w:p w14:paraId="450F4A42">
            <w:pPr>
              <w:spacing w:after="0" w:line="240" w:lineRule="auto"/>
            </w:pPr>
            <w:r>
              <w:rPr>
                <w:b/>
                <w:sz w:val="14"/>
              </w:rPr>
              <w:t>Nulo</w:t>
            </w:r>
          </w:p>
        </w:tc>
        <w:tc>
          <w:tcPr>
            <w:tcW w:w="2074" w:type="dxa"/>
            <w:shd w:val="clear" w:color="auto" w:fill="D9E2F3"/>
            <w:vAlign w:val="center"/>
          </w:tcPr>
          <w:p w14:paraId="01569D11">
            <w:pPr>
              <w:spacing w:after="0" w:line="240" w:lineRule="auto"/>
            </w:pPr>
            <w:r>
              <w:rPr>
                <w:b/>
                <w:sz w:val="14"/>
              </w:rPr>
              <w:t>Descripción</w:t>
            </w:r>
          </w:p>
        </w:tc>
      </w:tr>
      <w:tr w14:paraId="0DED38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  <w:vAlign w:val="center"/>
          </w:tcPr>
          <w:p w14:paraId="6FF1FA5A">
            <w:pPr>
              <w:spacing w:after="0" w:line="240" w:lineRule="auto"/>
            </w:pPr>
            <w:r>
              <w:rPr>
                <w:b w:val="0"/>
                <w:sz w:val="14"/>
              </w:rPr>
              <w:t>id</w:t>
            </w:r>
          </w:p>
        </w:tc>
        <w:tc>
          <w:tcPr>
            <w:tcW w:w="2074" w:type="dxa"/>
            <w:vAlign w:val="center"/>
          </w:tcPr>
          <w:p w14:paraId="68B19E5C">
            <w:pPr>
              <w:spacing w:after="0" w:line="240" w:lineRule="auto"/>
            </w:pPr>
            <w:r>
              <w:rPr>
                <w:b w:val="0"/>
                <w:sz w:val="14"/>
              </w:rPr>
              <w:t>INTEGER</w:t>
            </w:r>
          </w:p>
        </w:tc>
        <w:tc>
          <w:tcPr>
            <w:tcW w:w="2074" w:type="dxa"/>
            <w:vAlign w:val="center"/>
          </w:tcPr>
          <w:p w14:paraId="4BE82032">
            <w:pPr>
              <w:spacing w:after="0" w:line="240" w:lineRule="auto"/>
            </w:pPr>
            <w:r>
              <w:rPr>
                <w:b w:val="0"/>
                <w:sz w:val="14"/>
              </w:rPr>
              <w:t>Sí</w:t>
            </w:r>
          </w:p>
        </w:tc>
        <w:tc>
          <w:tcPr>
            <w:tcW w:w="2074" w:type="dxa"/>
            <w:vAlign w:val="center"/>
          </w:tcPr>
          <w:p w14:paraId="11AC39DC">
            <w:pPr>
              <w:spacing w:after="0" w:line="240" w:lineRule="auto"/>
            </w:pPr>
            <w:r>
              <w:rPr>
                <w:b w:val="0"/>
                <w:sz w:val="14"/>
              </w:rPr>
              <w:t>Sí</w:t>
            </w:r>
          </w:p>
        </w:tc>
        <w:tc>
          <w:tcPr>
            <w:tcW w:w="2074" w:type="dxa"/>
            <w:vAlign w:val="center"/>
          </w:tcPr>
          <w:p w14:paraId="1E523326">
            <w:pPr>
              <w:spacing w:after="0" w:line="240" w:lineRule="auto"/>
            </w:pPr>
            <w:r>
              <w:rPr>
                <w:b w:val="0"/>
                <w:sz w:val="14"/>
              </w:rPr>
              <w:t>Identificador interno.</w:t>
            </w:r>
          </w:p>
        </w:tc>
      </w:tr>
      <w:tr w14:paraId="2E555F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  <w:vAlign w:val="center"/>
          </w:tcPr>
          <w:p w14:paraId="4BF9BE71">
            <w:pPr>
              <w:spacing w:after="0" w:line="240" w:lineRule="auto"/>
            </w:pPr>
            <w:r>
              <w:rPr>
                <w:b w:val="0"/>
                <w:sz w:val="14"/>
              </w:rPr>
              <w:t>tipo</w:t>
            </w:r>
          </w:p>
        </w:tc>
        <w:tc>
          <w:tcPr>
            <w:tcW w:w="2074" w:type="dxa"/>
            <w:vAlign w:val="center"/>
          </w:tcPr>
          <w:p w14:paraId="2B825662">
            <w:pPr>
              <w:spacing w:after="0" w:line="240" w:lineRule="auto"/>
            </w:pPr>
            <w:r>
              <w:rPr>
                <w:b w:val="0"/>
                <w:sz w:val="14"/>
              </w:rPr>
              <w:t>TEXT</w:t>
            </w:r>
          </w:p>
        </w:tc>
        <w:tc>
          <w:tcPr>
            <w:tcW w:w="2074" w:type="dxa"/>
            <w:vAlign w:val="center"/>
          </w:tcPr>
          <w:p w14:paraId="0E3CECB7">
            <w:pPr>
              <w:spacing w:after="0" w:line="240" w:lineRule="auto"/>
            </w:pPr>
            <w:r>
              <w:rPr>
                <w:b w:val="0"/>
                <w:sz w:val="14"/>
              </w:rPr>
              <w:t>No</w:t>
            </w:r>
          </w:p>
        </w:tc>
        <w:tc>
          <w:tcPr>
            <w:tcW w:w="2074" w:type="dxa"/>
            <w:vAlign w:val="center"/>
          </w:tcPr>
          <w:p w14:paraId="62DEE836">
            <w:pPr>
              <w:spacing w:after="0" w:line="240" w:lineRule="auto"/>
            </w:pPr>
            <w:r>
              <w:rPr>
                <w:b w:val="0"/>
                <w:sz w:val="14"/>
              </w:rPr>
              <w:t>No</w:t>
            </w:r>
          </w:p>
        </w:tc>
        <w:tc>
          <w:tcPr>
            <w:tcW w:w="2074" w:type="dxa"/>
            <w:vAlign w:val="center"/>
          </w:tcPr>
          <w:p w14:paraId="10DBC497">
            <w:pPr>
              <w:spacing w:after="0" w:line="240" w:lineRule="auto"/>
            </w:pPr>
            <w:r>
              <w:rPr>
                <w:b w:val="0"/>
                <w:sz w:val="14"/>
              </w:rPr>
              <w:t>Tipo de movimiento.</w:t>
            </w:r>
          </w:p>
        </w:tc>
      </w:tr>
      <w:tr w14:paraId="5A194A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  <w:vAlign w:val="center"/>
          </w:tcPr>
          <w:p w14:paraId="3BF29588">
            <w:pPr>
              <w:spacing w:after="0" w:line="240" w:lineRule="auto"/>
            </w:pPr>
            <w:r>
              <w:rPr>
                <w:b w:val="0"/>
                <w:sz w:val="14"/>
              </w:rPr>
              <w:t>concepto</w:t>
            </w:r>
          </w:p>
        </w:tc>
        <w:tc>
          <w:tcPr>
            <w:tcW w:w="2074" w:type="dxa"/>
            <w:vAlign w:val="center"/>
          </w:tcPr>
          <w:p w14:paraId="0D953EB3">
            <w:pPr>
              <w:spacing w:after="0" w:line="240" w:lineRule="auto"/>
            </w:pPr>
            <w:r>
              <w:rPr>
                <w:b w:val="0"/>
                <w:sz w:val="14"/>
              </w:rPr>
              <w:t>TEXT</w:t>
            </w:r>
          </w:p>
        </w:tc>
        <w:tc>
          <w:tcPr>
            <w:tcW w:w="2074" w:type="dxa"/>
            <w:vAlign w:val="center"/>
          </w:tcPr>
          <w:p w14:paraId="4DE51E83">
            <w:pPr>
              <w:spacing w:after="0" w:line="240" w:lineRule="auto"/>
            </w:pPr>
            <w:r>
              <w:rPr>
                <w:b w:val="0"/>
                <w:sz w:val="14"/>
              </w:rPr>
              <w:t>No</w:t>
            </w:r>
          </w:p>
        </w:tc>
        <w:tc>
          <w:tcPr>
            <w:tcW w:w="2074" w:type="dxa"/>
            <w:vAlign w:val="center"/>
          </w:tcPr>
          <w:p w14:paraId="6B76B9AA">
            <w:pPr>
              <w:spacing w:after="0" w:line="240" w:lineRule="auto"/>
            </w:pPr>
            <w:r>
              <w:rPr>
                <w:b w:val="0"/>
                <w:sz w:val="14"/>
              </w:rPr>
              <w:t>No</w:t>
            </w:r>
          </w:p>
        </w:tc>
        <w:tc>
          <w:tcPr>
            <w:tcW w:w="2074" w:type="dxa"/>
            <w:vAlign w:val="center"/>
          </w:tcPr>
          <w:p w14:paraId="0D2E3CBC">
            <w:pPr>
              <w:spacing w:after="0" w:line="240" w:lineRule="auto"/>
            </w:pPr>
            <w:r>
              <w:rPr>
                <w:b w:val="0"/>
                <w:sz w:val="14"/>
              </w:rPr>
              <w:t>Descripción de obligación o movimiento.</w:t>
            </w:r>
          </w:p>
        </w:tc>
      </w:tr>
      <w:tr w14:paraId="24A3BB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  <w:vAlign w:val="center"/>
          </w:tcPr>
          <w:p w14:paraId="32023294">
            <w:pPr>
              <w:spacing w:after="0" w:line="240" w:lineRule="auto"/>
            </w:pPr>
            <w:r>
              <w:rPr>
                <w:b w:val="0"/>
                <w:sz w:val="14"/>
              </w:rPr>
              <w:t>valor</w:t>
            </w:r>
          </w:p>
        </w:tc>
        <w:tc>
          <w:tcPr>
            <w:tcW w:w="2074" w:type="dxa"/>
            <w:vAlign w:val="center"/>
          </w:tcPr>
          <w:p w14:paraId="24BF899B">
            <w:pPr>
              <w:spacing w:after="0" w:line="240" w:lineRule="auto"/>
            </w:pPr>
            <w:r>
              <w:rPr>
                <w:b w:val="0"/>
                <w:sz w:val="14"/>
              </w:rPr>
              <w:t>REAL</w:t>
            </w:r>
          </w:p>
        </w:tc>
        <w:tc>
          <w:tcPr>
            <w:tcW w:w="2074" w:type="dxa"/>
            <w:vAlign w:val="center"/>
          </w:tcPr>
          <w:p w14:paraId="65E32EAF">
            <w:pPr>
              <w:spacing w:after="0" w:line="240" w:lineRule="auto"/>
            </w:pPr>
            <w:r>
              <w:rPr>
                <w:b w:val="0"/>
                <w:sz w:val="14"/>
              </w:rPr>
              <w:t>No</w:t>
            </w:r>
          </w:p>
        </w:tc>
        <w:tc>
          <w:tcPr>
            <w:tcW w:w="2074" w:type="dxa"/>
            <w:vAlign w:val="center"/>
          </w:tcPr>
          <w:p w14:paraId="7B45C38C">
            <w:pPr>
              <w:spacing w:after="0" w:line="240" w:lineRule="auto"/>
            </w:pPr>
            <w:r>
              <w:rPr>
                <w:b w:val="0"/>
                <w:sz w:val="14"/>
              </w:rPr>
              <w:t>No</w:t>
            </w:r>
          </w:p>
        </w:tc>
        <w:tc>
          <w:tcPr>
            <w:tcW w:w="2074" w:type="dxa"/>
            <w:vAlign w:val="center"/>
          </w:tcPr>
          <w:p w14:paraId="17B9FC18">
            <w:pPr>
              <w:spacing w:after="0" w:line="240" w:lineRule="auto"/>
            </w:pPr>
            <w:r>
              <w:rPr>
                <w:b w:val="0"/>
                <w:sz w:val="14"/>
              </w:rPr>
              <w:t>Valor monetario.</w:t>
            </w:r>
          </w:p>
        </w:tc>
      </w:tr>
      <w:tr w14:paraId="68CF0E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  <w:vAlign w:val="center"/>
          </w:tcPr>
          <w:p w14:paraId="5952153A">
            <w:pPr>
              <w:spacing w:after="0" w:line="240" w:lineRule="auto"/>
            </w:pPr>
            <w:r>
              <w:rPr>
                <w:b w:val="0"/>
                <w:sz w:val="14"/>
              </w:rPr>
              <w:t>fecha</w:t>
            </w:r>
          </w:p>
        </w:tc>
        <w:tc>
          <w:tcPr>
            <w:tcW w:w="2074" w:type="dxa"/>
            <w:vAlign w:val="center"/>
          </w:tcPr>
          <w:p w14:paraId="039B6E43">
            <w:pPr>
              <w:spacing w:after="0" w:line="240" w:lineRule="auto"/>
            </w:pPr>
            <w:r>
              <w:rPr>
                <w:b w:val="0"/>
                <w:sz w:val="14"/>
              </w:rPr>
              <w:t>TEXT</w:t>
            </w:r>
          </w:p>
        </w:tc>
        <w:tc>
          <w:tcPr>
            <w:tcW w:w="2074" w:type="dxa"/>
            <w:vAlign w:val="center"/>
          </w:tcPr>
          <w:p w14:paraId="5E796246">
            <w:pPr>
              <w:spacing w:after="0" w:line="240" w:lineRule="auto"/>
            </w:pPr>
            <w:r>
              <w:rPr>
                <w:b w:val="0"/>
                <w:sz w:val="14"/>
              </w:rPr>
              <w:t>No</w:t>
            </w:r>
          </w:p>
        </w:tc>
        <w:tc>
          <w:tcPr>
            <w:tcW w:w="2074" w:type="dxa"/>
            <w:vAlign w:val="center"/>
          </w:tcPr>
          <w:p w14:paraId="7D91BFFF">
            <w:pPr>
              <w:spacing w:after="0" w:line="240" w:lineRule="auto"/>
            </w:pPr>
            <w:r>
              <w:rPr>
                <w:b w:val="0"/>
                <w:sz w:val="14"/>
              </w:rPr>
              <w:t>No</w:t>
            </w:r>
          </w:p>
        </w:tc>
        <w:tc>
          <w:tcPr>
            <w:tcW w:w="2074" w:type="dxa"/>
            <w:vAlign w:val="center"/>
          </w:tcPr>
          <w:p w14:paraId="7E67F141">
            <w:pPr>
              <w:spacing w:after="0" w:line="240" w:lineRule="auto"/>
            </w:pPr>
            <w:r>
              <w:rPr>
                <w:b w:val="0"/>
                <w:sz w:val="14"/>
              </w:rPr>
              <w:t>Fecha de operación.</w:t>
            </w:r>
          </w:p>
        </w:tc>
      </w:tr>
    </w:tbl>
    <w:p w14:paraId="2FA730BF">
      <w:r>
        <w:t>Registros en la copia analizada: 0.</w:t>
      </w:r>
    </w:p>
    <w:p w14:paraId="25B6B5EF">
      <w:pPr>
        <w:pStyle w:val="3"/>
        <w:spacing w:before="160" w:after="80"/>
      </w:pPr>
      <w:r>
        <w:t>movimientos_inventario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4"/>
        <w:gridCol w:w="2074"/>
        <w:gridCol w:w="2074"/>
        <w:gridCol w:w="2074"/>
        <w:gridCol w:w="2074"/>
      </w:tblGrid>
      <w:tr w14:paraId="5B2461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  <w:shd w:val="clear" w:color="auto" w:fill="D9E2F3"/>
            <w:vAlign w:val="center"/>
          </w:tcPr>
          <w:p w14:paraId="7DA72A1B">
            <w:pPr>
              <w:spacing w:after="0" w:line="240" w:lineRule="auto"/>
            </w:pPr>
            <w:r>
              <w:rPr>
                <w:b/>
                <w:sz w:val="14"/>
              </w:rPr>
              <w:t>Campo</w:t>
            </w:r>
          </w:p>
        </w:tc>
        <w:tc>
          <w:tcPr>
            <w:tcW w:w="2074" w:type="dxa"/>
            <w:shd w:val="clear" w:color="auto" w:fill="D9E2F3"/>
            <w:vAlign w:val="center"/>
          </w:tcPr>
          <w:p w14:paraId="688BC857">
            <w:pPr>
              <w:spacing w:after="0" w:line="240" w:lineRule="auto"/>
            </w:pPr>
            <w:r>
              <w:rPr>
                <w:b/>
                <w:sz w:val="14"/>
              </w:rPr>
              <w:t>Tipo</w:t>
            </w:r>
          </w:p>
        </w:tc>
        <w:tc>
          <w:tcPr>
            <w:tcW w:w="2074" w:type="dxa"/>
            <w:shd w:val="clear" w:color="auto" w:fill="D9E2F3"/>
            <w:vAlign w:val="center"/>
          </w:tcPr>
          <w:p w14:paraId="6F30EFD3">
            <w:pPr>
              <w:spacing w:after="0" w:line="240" w:lineRule="auto"/>
            </w:pPr>
            <w:r>
              <w:rPr>
                <w:b/>
                <w:sz w:val="14"/>
              </w:rPr>
              <w:t>PK</w:t>
            </w:r>
          </w:p>
        </w:tc>
        <w:tc>
          <w:tcPr>
            <w:tcW w:w="2074" w:type="dxa"/>
            <w:shd w:val="clear" w:color="auto" w:fill="D9E2F3"/>
            <w:vAlign w:val="center"/>
          </w:tcPr>
          <w:p w14:paraId="54AFBD08">
            <w:pPr>
              <w:spacing w:after="0" w:line="240" w:lineRule="auto"/>
            </w:pPr>
            <w:r>
              <w:rPr>
                <w:b/>
                <w:sz w:val="14"/>
              </w:rPr>
              <w:t>Nulo</w:t>
            </w:r>
          </w:p>
        </w:tc>
        <w:tc>
          <w:tcPr>
            <w:tcW w:w="2074" w:type="dxa"/>
            <w:shd w:val="clear" w:color="auto" w:fill="D9E2F3"/>
            <w:vAlign w:val="center"/>
          </w:tcPr>
          <w:p w14:paraId="44259C99">
            <w:pPr>
              <w:spacing w:after="0" w:line="240" w:lineRule="auto"/>
            </w:pPr>
            <w:r>
              <w:rPr>
                <w:b/>
                <w:sz w:val="14"/>
              </w:rPr>
              <w:t>Descripción</w:t>
            </w:r>
          </w:p>
        </w:tc>
      </w:tr>
      <w:tr w14:paraId="02CBE9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  <w:vAlign w:val="center"/>
          </w:tcPr>
          <w:p w14:paraId="28CE055A">
            <w:pPr>
              <w:spacing w:after="0" w:line="240" w:lineRule="auto"/>
            </w:pPr>
            <w:r>
              <w:rPr>
                <w:b w:val="0"/>
                <w:sz w:val="14"/>
              </w:rPr>
              <w:t>id</w:t>
            </w:r>
          </w:p>
        </w:tc>
        <w:tc>
          <w:tcPr>
            <w:tcW w:w="2074" w:type="dxa"/>
            <w:vAlign w:val="center"/>
          </w:tcPr>
          <w:p w14:paraId="429BD6E7">
            <w:pPr>
              <w:spacing w:after="0" w:line="240" w:lineRule="auto"/>
            </w:pPr>
            <w:r>
              <w:rPr>
                <w:b w:val="0"/>
                <w:sz w:val="14"/>
              </w:rPr>
              <w:t>INTEGER</w:t>
            </w:r>
          </w:p>
        </w:tc>
        <w:tc>
          <w:tcPr>
            <w:tcW w:w="2074" w:type="dxa"/>
            <w:vAlign w:val="center"/>
          </w:tcPr>
          <w:p w14:paraId="7748B573">
            <w:pPr>
              <w:spacing w:after="0" w:line="240" w:lineRule="auto"/>
            </w:pPr>
            <w:r>
              <w:rPr>
                <w:b w:val="0"/>
                <w:sz w:val="14"/>
              </w:rPr>
              <w:t>Sí</w:t>
            </w:r>
          </w:p>
        </w:tc>
        <w:tc>
          <w:tcPr>
            <w:tcW w:w="2074" w:type="dxa"/>
            <w:vAlign w:val="center"/>
          </w:tcPr>
          <w:p w14:paraId="4CB4DA37">
            <w:pPr>
              <w:spacing w:after="0" w:line="240" w:lineRule="auto"/>
            </w:pPr>
            <w:r>
              <w:rPr>
                <w:b w:val="0"/>
                <w:sz w:val="14"/>
              </w:rPr>
              <w:t>Sí</w:t>
            </w:r>
          </w:p>
        </w:tc>
        <w:tc>
          <w:tcPr>
            <w:tcW w:w="2074" w:type="dxa"/>
            <w:vAlign w:val="center"/>
          </w:tcPr>
          <w:p w14:paraId="15D9A9A7">
            <w:pPr>
              <w:spacing w:after="0" w:line="240" w:lineRule="auto"/>
            </w:pPr>
            <w:r>
              <w:rPr>
                <w:b w:val="0"/>
                <w:sz w:val="14"/>
              </w:rPr>
              <w:t>Identificador interno.</w:t>
            </w:r>
          </w:p>
        </w:tc>
      </w:tr>
      <w:tr w14:paraId="3B265C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  <w:vAlign w:val="center"/>
          </w:tcPr>
          <w:p w14:paraId="41FD3F96">
            <w:pPr>
              <w:spacing w:after="0" w:line="240" w:lineRule="auto"/>
            </w:pPr>
            <w:r>
              <w:rPr>
                <w:b w:val="0"/>
                <w:sz w:val="14"/>
              </w:rPr>
              <w:t>producto_id</w:t>
            </w:r>
          </w:p>
        </w:tc>
        <w:tc>
          <w:tcPr>
            <w:tcW w:w="2074" w:type="dxa"/>
            <w:vAlign w:val="center"/>
          </w:tcPr>
          <w:p w14:paraId="575141B3">
            <w:pPr>
              <w:spacing w:after="0" w:line="240" w:lineRule="auto"/>
            </w:pPr>
            <w:r>
              <w:rPr>
                <w:b w:val="0"/>
                <w:sz w:val="14"/>
              </w:rPr>
              <w:t>INTEGER</w:t>
            </w:r>
          </w:p>
        </w:tc>
        <w:tc>
          <w:tcPr>
            <w:tcW w:w="2074" w:type="dxa"/>
            <w:vAlign w:val="center"/>
          </w:tcPr>
          <w:p w14:paraId="07D53B5F">
            <w:pPr>
              <w:spacing w:after="0" w:line="240" w:lineRule="auto"/>
            </w:pPr>
            <w:r>
              <w:rPr>
                <w:b w:val="0"/>
                <w:sz w:val="14"/>
              </w:rPr>
              <w:t>No</w:t>
            </w:r>
          </w:p>
        </w:tc>
        <w:tc>
          <w:tcPr>
            <w:tcW w:w="2074" w:type="dxa"/>
            <w:vAlign w:val="center"/>
          </w:tcPr>
          <w:p w14:paraId="5C775B14">
            <w:pPr>
              <w:spacing w:after="0" w:line="240" w:lineRule="auto"/>
            </w:pPr>
            <w:r>
              <w:rPr>
                <w:b w:val="0"/>
                <w:sz w:val="14"/>
              </w:rPr>
              <w:t>No</w:t>
            </w:r>
          </w:p>
        </w:tc>
        <w:tc>
          <w:tcPr>
            <w:tcW w:w="2074" w:type="dxa"/>
            <w:vAlign w:val="center"/>
          </w:tcPr>
          <w:p w14:paraId="07EDDDF9">
            <w:pPr>
              <w:spacing w:after="0" w:line="240" w:lineRule="auto"/>
            </w:pPr>
            <w:r>
              <w:rPr>
                <w:b w:val="0"/>
                <w:sz w:val="14"/>
              </w:rPr>
              <w:t>Campo de la entidad.</w:t>
            </w:r>
          </w:p>
        </w:tc>
      </w:tr>
      <w:tr w14:paraId="52802C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  <w:vAlign w:val="center"/>
          </w:tcPr>
          <w:p w14:paraId="1A4EB60B">
            <w:pPr>
              <w:spacing w:after="0" w:line="240" w:lineRule="auto"/>
            </w:pPr>
            <w:r>
              <w:rPr>
                <w:b w:val="0"/>
                <w:sz w:val="14"/>
              </w:rPr>
              <w:t>tipo</w:t>
            </w:r>
          </w:p>
        </w:tc>
        <w:tc>
          <w:tcPr>
            <w:tcW w:w="2074" w:type="dxa"/>
            <w:vAlign w:val="center"/>
          </w:tcPr>
          <w:p w14:paraId="00DB1288">
            <w:pPr>
              <w:spacing w:after="0" w:line="240" w:lineRule="auto"/>
            </w:pPr>
            <w:r>
              <w:rPr>
                <w:b w:val="0"/>
                <w:sz w:val="14"/>
              </w:rPr>
              <w:t>TEXT</w:t>
            </w:r>
          </w:p>
        </w:tc>
        <w:tc>
          <w:tcPr>
            <w:tcW w:w="2074" w:type="dxa"/>
            <w:vAlign w:val="center"/>
          </w:tcPr>
          <w:p w14:paraId="6FE8229A">
            <w:pPr>
              <w:spacing w:after="0" w:line="240" w:lineRule="auto"/>
            </w:pPr>
            <w:r>
              <w:rPr>
                <w:b w:val="0"/>
                <w:sz w:val="14"/>
              </w:rPr>
              <w:t>No</w:t>
            </w:r>
          </w:p>
        </w:tc>
        <w:tc>
          <w:tcPr>
            <w:tcW w:w="2074" w:type="dxa"/>
            <w:vAlign w:val="center"/>
          </w:tcPr>
          <w:p w14:paraId="48577574">
            <w:pPr>
              <w:spacing w:after="0" w:line="240" w:lineRule="auto"/>
            </w:pPr>
            <w:r>
              <w:rPr>
                <w:b w:val="0"/>
                <w:sz w:val="14"/>
              </w:rPr>
              <w:t>No</w:t>
            </w:r>
          </w:p>
        </w:tc>
        <w:tc>
          <w:tcPr>
            <w:tcW w:w="2074" w:type="dxa"/>
            <w:vAlign w:val="center"/>
          </w:tcPr>
          <w:p w14:paraId="03562761">
            <w:pPr>
              <w:spacing w:after="0" w:line="240" w:lineRule="auto"/>
            </w:pPr>
            <w:r>
              <w:rPr>
                <w:b w:val="0"/>
                <w:sz w:val="14"/>
              </w:rPr>
              <w:t>Tipo de movimiento.</w:t>
            </w:r>
          </w:p>
        </w:tc>
      </w:tr>
      <w:tr w14:paraId="0D33DB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  <w:vAlign w:val="center"/>
          </w:tcPr>
          <w:p w14:paraId="252BBEF1">
            <w:pPr>
              <w:spacing w:after="0" w:line="240" w:lineRule="auto"/>
            </w:pPr>
            <w:r>
              <w:rPr>
                <w:b w:val="0"/>
                <w:sz w:val="14"/>
              </w:rPr>
              <w:t>cantidad</w:t>
            </w:r>
          </w:p>
        </w:tc>
        <w:tc>
          <w:tcPr>
            <w:tcW w:w="2074" w:type="dxa"/>
            <w:vAlign w:val="center"/>
          </w:tcPr>
          <w:p w14:paraId="6AE196E5">
            <w:pPr>
              <w:spacing w:after="0" w:line="240" w:lineRule="auto"/>
            </w:pPr>
            <w:r>
              <w:rPr>
                <w:b w:val="0"/>
                <w:sz w:val="14"/>
              </w:rPr>
              <w:t>INTEGER</w:t>
            </w:r>
          </w:p>
        </w:tc>
        <w:tc>
          <w:tcPr>
            <w:tcW w:w="2074" w:type="dxa"/>
            <w:vAlign w:val="center"/>
          </w:tcPr>
          <w:p w14:paraId="216A51E9">
            <w:pPr>
              <w:spacing w:after="0" w:line="240" w:lineRule="auto"/>
            </w:pPr>
            <w:r>
              <w:rPr>
                <w:b w:val="0"/>
                <w:sz w:val="14"/>
              </w:rPr>
              <w:t>No</w:t>
            </w:r>
          </w:p>
        </w:tc>
        <w:tc>
          <w:tcPr>
            <w:tcW w:w="2074" w:type="dxa"/>
            <w:vAlign w:val="center"/>
          </w:tcPr>
          <w:p w14:paraId="1F9F8716">
            <w:pPr>
              <w:spacing w:after="0" w:line="240" w:lineRule="auto"/>
            </w:pPr>
            <w:r>
              <w:rPr>
                <w:b w:val="0"/>
                <w:sz w:val="14"/>
              </w:rPr>
              <w:t>No</w:t>
            </w:r>
          </w:p>
        </w:tc>
        <w:tc>
          <w:tcPr>
            <w:tcW w:w="2074" w:type="dxa"/>
            <w:vAlign w:val="center"/>
          </w:tcPr>
          <w:p w14:paraId="38B53010">
            <w:pPr>
              <w:spacing w:after="0" w:line="240" w:lineRule="auto"/>
            </w:pPr>
            <w:r>
              <w:rPr>
                <w:b w:val="0"/>
                <w:sz w:val="14"/>
              </w:rPr>
              <w:t>Cantidad de unidades.</w:t>
            </w:r>
          </w:p>
        </w:tc>
      </w:tr>
      <w:tr w14:paraId="2D4834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  <w:vAlign w:val="center"/>
          </w:tcPr>
          <w:p w14:paraId="04B18FEA">
            <w:pPr>
              <w:spacing w:after="0" w:line="240" w:lineRule="auto"/>
            </w:pPr>
            <w:r>
              <w:rPr>
                <w:b w:val="0"/>
                <w:sz w:val="14"/>
              </w:rPr>
              <w:t>motivo</w:t>
            </w:r>
          </w:p>
        </w:tc>
        <w:tc>
          <w:tcPr>
            <w:tcW w:w="2074" w:type="dxa"/>
            <w:vAlign w:val="center"/>
          </w:tcPr>
          <w:p w14:paraId="6EABA2CF">
            <w:pPr>
              <w:spacing w:after="0" w:line="240" w:lineRule="auto"/>
            </w:pPr>
            <w:r>
              <w:rPr>
                <w:b w:val="0"/>
                <w:sz w:val="14"/>
              </w:rPr>
              <w:t>TEXT</w:t>
            </w:r>
          </w:p>
        </w:tc>
        <w:tc>
          <w:tcPr>
            <w:tcW w:w="2074" w:type="dxa"/>
            <w:vAlign w:val="center"/>
          </w:tcPr>
          <w:p w14:paraId="3D529DC8">
            <w:pPr>
              <w:spacing w:after="0" w:line="240" w:lineRule="auto"/>
            </w:pPr>
            <w:r>
              <w:rPr>
                <w:b w:val="0"/>
                <w:sz w:val="14"/>
              </w:rPr>
              <w:t>No</w:t>
            </w:r>
          </w:p>
        </w:tc>
        <w:tc>
          <w:tcPr>
            <w:tcW w:w="2074" w:type="dxa"/>
            <w:vAlign w:val="center"/>
          </w:tcPr>
          <w:p w14:paraId="4E2BA4B4">
            <w:pPr>
              <w:spacing w:after="0" w:line="240" w:lineRule="auto"/>
            </w:pPr>
            <w:r>
              <w:rPr>
                <w:b w:val="0"/>
                <w:sz w:val="14"/>
              </w:rPr>
              <w:t>Sí</w:t>
            </w:r>
          </w:p>
        </w:tc>
        <w:tc>
          <w:tcPr>
            <w:tcW w:w="2074" w:type="dxa"/>
            <w:vAlign w:val="center"/>
          </w:tcPr>
          <w:p w14:paraId="0179DA6B">
            <w:pPr>
              <w:spacing w:after="0" w:line="240" w:lineRule="auto"/>
            </w:pPr>
            <w:r>
              <w:rPr>
                <w:b w:val="0"/>
                <w:sz w:val="14"/>
              </w:rPr>
              <w:t>Motivo del movimiento.</w:t>
            </w:r>
          </w:p>
        </w:tc>
      </w:tr>
      <w:tr w14:paraId="6A959A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  <w:vAlign w:val="center"/>
          </w:tcPr>
          <w:p w14:paraId="19880331">
            <w:pPr>
              <w:spacing w:after="0" w:line="240" w:lineRule="auto"/>
            </w:pPr>
            <w:r>
              <w:rPr>
                <w:b w:val="0"/>
                <w:sz w:val="14"/>
              </w:rPr>
              <w:t>fecha</w:t>
            </w:r>
          </w:p>
        </w:tc>
        <w:tc>
          <w:tcPr>
            <w:tcW w:w="2074" w:type="dxa"/>
            <w:vAlign w:val="center"/>
          </w:tcPr>
          <w:p w14:paraId="696F96F5">
            <w:pPr>
              <w:spacing w:after="0" w:line="240" w:lineRule="auto"/>
            </w:pPr>
            <w:r>
              <w:rPr>
                <w:b w:val="0"/>
                <w:sz w:val="14"/>
              </w:rPr>
              <w:t>TEXT</w:t>
            </w:r>
          </w:p>
        </w:tc>
        <w:tc>
          <w:tcPr>
            <w:tcW w:w="2074" w:type="dxa"/>
            <w:vAlign w:val="center"/>
          </w:tcPr>
          <w:p w14:paraId="448F21EF">
            <w:pPr>
              <w:spacing w:after="0" w:line="240" w:lineRule="auto"/>
            </w:pPr>
            <w:r>
              <w:rPr>
                <w:b w:val="0"/>
                <w:sz w:val="14"/>
              </w:rPr>
              <w:t>No</w:t>
            </w:r>
          </w:p>
        </w:tc>
        <w:tc>
          <w:tcPr>
            <w:tcW w:w="2074" w:type="dxa"/>
            <w:vAlign w:val="center"/>
          </w:tcPr>
          <w:p w14:paraId="27D3358C">
            <w:pPr>
              <w:spacing w:after="0" w:line="240" w:lineRule="auto"/>
            </w:pPr>
            <w:r>
              <w:rPr>
                <w:b w:val="0"/>
                <w:sz w:val="14"/>
              </w:rPr>
              <w:t>No</w:t>
            </w:r>
          </w:p>
        </w:tc>
        <w:tc>
          <w:tcPr>
            <w:tcW w:w="2074" w:type="dxa"/>
            <w:vAlign w:val="center"/>
          </w:tcPr>
          <w:p w14:paraId="639E1650">
            <w:pPr>
              <w:spacing w:after="0" w:line="240" w:lineRule="auto"/>
            </w:pPr>
            <w:r>
              <w:rPr>
                <w:b w:val="0"/>
                <w:sz w:val="14"/>
              </w:rPr>
              <w:t>Fecha de operación.</w:t>
            </w:r>
          </w:p>
        </w:tc>
      </w:tr>
    </w:tbl>
    <w:p w14:paraId="2A21EC3E">
      <w:r>
        <w:t>Registros en la copia analizada: 0.</w:t>
      </w:r>
    </w:p>
    <w:p w14:paraId="1AA64406">
      <w:pPr>
        <w:pStyle w:val="3"/>
        <w:spacing w:before="160" w:after="80"/>
      </w:pPr>
      <w:r>
        <w:t>productos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4"/>
        <w:gridCol w:w="2074"/>
        <w:gridCol w:w="2074"/>
        <w:gridCol w:w="2074"/>
        <w:gridCol w:w="2074"/>
      </w:tblGrid>
      <w:tr w14:paraId="2F25B4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  <w:shd w:val="clear" w:color="auto" w:fill="D9E2F3"/>
            <w:vAlign w:val="center"/>
          </w:tcPr>
          <w:p w14:paraId="3C396E2A">
            <w:pPr>
              <w:spacing w:after="0" w:line="240" w:lineRule="auto"/>
            </w:pPr>
            <w:r>
              <w:rPr>
                <w:b/>
                <w:sz w:val="14"/>
              </w:rPr>
              <w:t>Campo</w:t>
            </w:r>
          </w:p>
        </w:tc>
        <w:tc>
          <w:tcPr>
            <w:tcW w:w="2074" w:type="dxa"/>
            <w:shd w:val="clear" w:color="auto" w:fill="D9E2F3"/>
            <w:vAlign w:val="center"/>
          </w:tcPr>
          <w:p w14:paraId="72FF67A1">
            <w:pPr>
              <w:spacing w:after="0" w:line="240" w:lineRule="auto"/>
            </w:pPr>
            <w:r>
              <w:rPr>
                <w:b/>
                <w:sz w:val="14"/>
              </w:rPr>
              <w:t>Tipo</w:t>
            </w:r>
          </w:p>
        </w:tc>
        <w:tc>
          <w:tcPr>
            <w:tcW w:w="2074" w:type="dxa"/>
            <w:shd w:val="clear" w:color="auto" w:fill="D9E2F3"/>
            <w:vAlign w:val="center"/>
          </w:tcPr>
          <w:p w14:paraId="72509B53">
            <w:pPr>
              <w:spacing w:after="0" w:line="240" w:lineRule="auto"/>
            </w:pPr>
            <w:r>
              <w:rPr>
                <w:b/>
                <w:sz w:val="14"/>
              </w:rPr>
              <w:t>PK</w:t>
            </w:r>
          </w:p>
        </w:tc>
        <w:tc>
          <w:tcPr>
            <w:tcW w:w="2074" w:type="dxa"/>
            <w:shd w:val="clear" w:color="auto" w:fill="D9E2F3"/>
            <w:vAlign w:val="center"/>
          </w:tcPr>
          <w:p w14:paraId="768F0389">
            <w:pPr>
              <w:spacing w:after="0" w:line="240" w:lineRule="auto"/>
            </w:pPr>
            <w:r>
              <w:rPr>
                <w:b/>
                <w:sz w:val="14"/>
              </w:rPr>
              <w:t>Nulo</w:t>
            </w:r>
          </w:p>
        </w:tc>
        <w:tc>
          <w:tcPr>
            <w:tcW w:w="2074" w:type="dxa"/>
            <w:shd w:val="clear" w:color="auto" w:fill="D9E2F3"/>
            <w:vAlign w:val="center"/>
          </w:tcPr>
          <w:p w14:paraId="24902B0C">
            <w:pPr>
              <w:spacing w:after="0" w:line="240" w:lineRule="auto"/>
            </w:pPr>
            <w:r>
              <w:rPr>
                <w:b/>
                <w:sz w:val="14"/>
              </w:rPr>
              <w:t>Descripción</w:t>
            </w:r>
          </w:p>
        </w:tc>
      </w:tr>
      <w:tr w14:paraId="0C8D89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  <w:vAlign w:val="center"/>
          </w:tcPr>
          <w:p w14:paraId="56D06AD3">
            <w:pPr>
              <w:spacing w:after="0" w:line="240" w:lineRule="auto"/>
            </w:pPr>
            <w:r>
              <w:rPr>
                <w:b w:val="0"/>
                <w:sz w:val="14"/>
              </w:rPr>
              <w:t>id</w:t>
            </w:r>
          </w:p>
        </w:tc>
        <w:tc>
          <w:tcPr>
            <w:tcW w:w="2074" w:type="dxa"/>
            <w:vAlign w:val="center"/>
          </w:tcPr>
          <w:p w14:paraId="1DBB2947">
            <w:pPr>
              <w:spacing w:after="0" w:line="240" w:lineRule="auto"/>
            </w:pPr>
            <w:r>
              <w:rPr>
                <w:b w:val="0"/>
                <w:sz w:val="14"/>
              </w:rPr>
              <w:t>INTEGER</w:t>
            </w:r>
          </w:p>
        </w:tc>
        <w:tc>
          <w:tcPr>
            <w:tcW w:w="2074" w:type="dxa"/>
            <w:vAlign w:val="center"/>
          </w:tcPr>
          <w:p w14:paraId="5DD4D126">
            <w:pPr>
              <w:spacing w:after="0" w:line="240" w:lineRule="auto"/>
            </w:pPr>
            <w:r>
              <w:rPr>
                <w:b w:val="0"/>
                <w:sz w:val="14"/>
              </w:rPr>
              <w:t>Sí</w:t>
            </w:r>
          </w:p>
        </w:tc>
        <w:tc>
          <w:tcPr>
            <w:tcW w:w="2074" w:type="dxa"/>
            <w:vAlign w:val="center"/>
          </w:tcPr>
          <w:p w14:paraId="1CF8DE79">
            <w:pPr>
              <w:spacing w:after="0" w:line="240" w:lineRule="auto"/>
            </w:pPr>
            <w:r>
              <w:rPr>
                <w:b w:val="0"/>
                <w:sz w:val="14"/>
              </w:rPr>
              <w:t>Sí</w:t>
            </w:r>
          </w:p>
        </w:tc>
        <w:tc>
          <w:tcPr>
            <w:tcW w:w="2074" w:type="dxa"/>
            <w:vAlign w:val="center"/>
          </w:tcPr>
          <w:p w14:paraId="6330E257">
            <w:pPr>
              <w:spacing w:after="0" w:line="240" w:lineRule="auto"/>
            </w:pPr>
            <w:r>
              <w:rPr>
                <w:b w:val="0"/>
                <w:sz w:val="14"/>
              </w:rPr>
              <w:t>Identificador interno.</w:t>
            </w:r>
          </w:p>
        </w:tc>
      </w:tr>
      <w:tr w14:paraId="3C89EF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  <w:vAlign w:val="center"/>
          </w:tcPr>
          <w:p w14:paraId="45E21F87">
            <w:pPr>
              <w:spacing w:after="0" w:line="240" w:lineRule="auto"/>
            </w:pPr>
            <w:r>
              <w:rPr>
                <w:b w:val="0"/>
                <w:sz w:val="14"/>
              </w:rPr>
              <w:t>codigo</w:t>
            </w:r>
          </w:p>
        </w:tc>
        <w:tc>
          <w:tcPr>
            <w:tcW w:w="2074" w:type="dxa"/>
            <w:vAlign w:val="center"/>
          </w:tcPr>
          <w:p w14:paraId="56F60789">
            <w:pPr>
              <w:spacing w:after="0" w:line="240" w:lineRule="auto"/>
            </w:pPr>
            <w:r>
              <w:rPr>
                <w:b w:val="0"/>
                <w:sz w:val="14"/>
              </w:rPr>
              <w:t>TEXT</w:t>
            </w:r>
          </w:p>
        </w:tc>
        <w:tc>
          <w:tcPr>
            <w:tcW w:w="2074" w:type="dxa"/>
            <w:vAlign w:val="center"/>
          </w:tcPr>
          <w:p w14:paraId="1BB07C09">
            <w:pPr>
              <w:spacing w:after="0" w:line="240" w:lineRule="auto"/>
            </w:pPr>
            <w:r>
              <w:rPr>
                <w:b w:val="0"/>
                <w:sz w:val="14"/>
              </w:rPr>
              <w:t>No</w:t>
            </w:r>
          </w:p>
        </w:tc>
        <w:tc>
          <w:tcPr>
            <w:tcW w:w="2074" w:type="dxa"/>
            <w:vAlign w:val="center"/>
          </w:tcPr>
          <w:p w14:paraId="461B441F">
            <w:pPr>
              <w:spacing w:after="0" w:line="240" w:lineRule="auto"/>
            </w:pPr>
            <w:r>
              <w:rPr>
                <w:b w:val="0"/>
                <w:sz w:val="14"/>
              </w:rPr>
              <w:t>No</w:t>
            </w:r>
          </w:p>
        </w:tc>
        <w:tc>
          <w:tcPr>
            <w:tcW w:w="2074" w:type="dxa"/>
            <w:vAlign w:val="center"/>
          </w:tcPr>
          <w:p w14:paraId="0935F9A4">
            <w:pPr>
              <w:spacing w:after="0" w:line="240" w:lineRule="auto"/>
            </w:pPr>
            <w:r>
              <w:rPr>
                <w:b w:val="0"/>
                <w:sz w:val="14"/>
              </w:rPr>
              <w:t>Código interno del producto.</w:t>
            </w:r>
          </w:p>
        </w:tc>
      </w:tr>
      <w:tr w14:paraId="1A3F84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  <w:vAlign w:val="center"/>
          </w:tcPr>
          <w:p w14:paraId="5FA337ED">
            <w:pPr>
              <w:spacing w:after="0" w:line="240" w:lineRule="auto"/>
            </w:pPr>
            <w:r>
              <w:rPr>
                <w:b w:val="0"/>
                <w:sz w:val="14"/>
              </w:rPr>
              <w:t>nombre</w:t>
            </w:r>
          </w:p>
        </w:tc>
        <w:tc>
          <w:tcPr>
            <w:tcW w:w="2074" w:type="dxa"/>
            <w:vAlign w:val="center"/>
          </w:tcPr>
          <w:p w14:paraId="7B39A67B">
            <w:pPr>
              <w:spacing w:after="0" w:line="240" w:lineRule="auto"/>
            </w:pPr>
            <w:r>
              <w:rPr>
                <w:b w:val="0"/>
                <w:sz w:val="14"/>
              </w:rPr>
              <w:t>TEXT</w:t>
            </w:r>
          </w:p>
        </w:tc>
        <w:tc>
          <w:tcPr>
            <w:tcW w:w="2074" w:type="dxa"/>
            <w:vAlign w:val="center"/>
          </w:tcPr>
          <w:p w14:paraId="58767651">
            <w:pPr>
              <w:spacing w:after="0" w:line="240" w:lineRule="auto"/>
            </w:pPr>
            <w:r>
              <w:rPr>
                <w:b w:val="0"/>
                <w:sz w:val="14"/>
              </w:rPr>
              <w:t>No</w:t>
            </w:r>
          </w:p>
        </w:tc>
        <w:tc>
          <w:tcPr>
            <w:tcW w:w="2074" w:type="dxa"/>
            <w:vAlign w:val="center"/>
          </w:tcPr>
          <w:p w14:paraId="0BC30F8E">
            <w:pPr>
              <w:spacing w:after="0" w:line="240" w:lineRule="auto"/>
            </w:pPr>
            <w:r>
              <w:rPr>
                <w:b w:val="0"/>
                <w:sz w:val="14"/>
              </w:rPr>
              <w:t>No</w:t>
            </w:r>
          </w:p>
        </w:tc>
        <w:tc>
          <w:tcPr>
            <w:tcW w:w="2074" w:type="dxa"/>
            <w:vAlign w:val="center"/>
          </w:tcPr>
          <w:p w14:paraId="7DDFB78B">
            <w:pPr>
              <w:spacing w:after="0" w:line="240" w:lineRule="auto"/>
            </w:pPr>
            <w:r>
              <w:rPr>
                <w:b w:val="0"/>
                <w:sz w:val="14"/>
              </w:rPr>
              <w:t>Nombre o descripción principal.</w:t>
            </w:r>
          </w:p>
        </w:tc>
      </w:tr>
      <w:tr w14:paraId="0EB1ED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  <w:vAlign w:val="center"/>
          </w:tcPr>
          <w:p w14:paraId="0DA3DC19">
            <w:pPr>
              <w:spacing w:after="0" w:line="240" w:lineRule="auto"/>
            </w:pPr>
            <w:r>
              <w:rPr>
                <w:b w:val="0"/>
                <w:sz w:val="14"/>
              </w:rPr>
              <w:t>categoria_id</w:t>
            </w:r>
          </w:p>
        </w:tc>
        <w:tc>
          <w:tcPr>
            <w:tcW w:w="2074" w:type="dxa"/>
            <w:vAlign w:val="center"/>
          </w:tcPr>
          <w:p w14:paraId="070B62B8">
            <w:pPr>
              <w:spacing w:after="0" w:line="240" w:lineRule="auto"/>
            </w:pPr>
            <w:r>
              <w:rPr>
                <w:b w:val="0"/>
                <w:sz w:val="14"/>
              </w:rPr>
              <w:t>INTEGER</w:t>
            </w:r>
          </w:p>
        </w:tc>
        <w:tc>
          <w:tcPr>
            <w:tcW w:w="2074" w:type="dxa"/>
            <w:vAlign w:val="center"/>
          </w:tcPr>
          <w:p w14:paraId="5105CF2A">
            <w:pPr>
              <w:spacing w:after="0" w:line="240" w:lineRule="auto"/>
            </w:pPr>
            <w:r>
              <w:rPr>
                <w:b w:val="0"/>
                <w:sz w:val="14"/>
              </w:rPr>
              <w:t>No</w:t>
            </w:r>
          </w:p>
        </w:tc>
        <w:tc>
          <w:tcPr>
            <w:tcW w:w="2074" w:type="dxa"/>
            <w:vAlign w:val="center"/>
          </w:tcPr>
          <w:p w14:paraId="19D51F59">
            <w:pPr>
              <w:spacing w:after="0" w:line="240" w:lineRule="auto"/>
            </w:pPr>
            <w:r>
              <w:rPr>
                <w:b w:val="0"/>
                <w:sz w:val="14"/>
              </w:rPr>
              <w:t>Sí</w:t>
            </w:r>
          </w:p>
        </w:tc>
        <w:tc>
          <w:tcPr>
            <w:tcW w:w="2074" w:type="dxa"/>
            <w:vAlign w:val="center"/>
          </w:tcPr>
          <w:p w14:paraId="6B13121A">
            <w:pPr>
              <w:spacing w:after="0" w:line="240" w:lineRule="auto"/>
            </w:pPr>
            <w:r>
              <w:rPr>
                <w:b w:val="0"/>
                <w:sz w:val="14"/>
              </w:rPr>
              <w:t>Referencia a categoría.</w:t>
            </w:r>
          </w:p>
        </w:tc>
      </w:tr>
      <w:tr w14:paraId="443C2E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  <w:vAlign w:val="center"/>
          </w:tcPr>
          <w:p w14:paraId="54598295">
            <w:pPr>
              <w:spacing w:after="0" w:line="240" w:lineRule="auto"/>
            </w:pPr>
            <w:r>
              <w:rPr>
                <w:b w:val="0"/>
                <w:sz w:val="14"/>
              </w:rPr>
              <w:t>proveedor_id</w:t>
            </w:r>
          </w:p>
        </w:tc>
        <w:tc>
          <w:tcPr>
            <w:tcW w:w="2074" w:type="dxa"/>
            <w:vAlign w:val="center"/>
          </w:tcPr>
          <w:p w14:paraId="46655A83">
            <w:pPr>
              <w:spacing w:after="0" w:line="240" w:lineRule="auto"/>
            </w:pPr>
            <w:r>
              <w:rPr>
                <w:b w:val="0"/>
                <w:sz w:val="14"/>
              </w:rPr>
              <w:t>INTEGER</w:t>
            </w:r>
          </w:p>
        </w:tc>
        <w:tc>
          <w:tcPr>
            <w:tcW w:w="2074" w:type="dxa"/>
            <w:vAlign w:val="center"/>
          </w:tcPr>
          <w:p w14:paraId="2CA3B9C0">
            <w:pPr>
              <w:spacing w:after="0" w:line="240" w:lineRule="auto"/>
            </w:pPr>
            <w:r>
              <w:rPr>
                <w:b w:val="0"/>
                <w:sz w:val="14"/>
              </w:rPr>
              <w:t>No</w:t>
            </w:r>
          </w:p>
        </w:tc>
        <w:tc>
          <w:tcPr>
            <w:tcW w:w="2074" w:type="dxa"/>
            <w:vAlign w:val="center"/>
          </w:tcPr>
          <w:p w14:paraId="5623DE40">
            <w:pPr>
              <w:spacing w:after="0" w:line="240" w:lineRule="auto"/>
            </w:pPr>
            <w:r>
              <w:rPr>
                <w:b w:val="0"/>
                <w:sz w:val="14"/>
              </w:rPr>
              <w:t>Sí</w:t>
            </w:r>
          </w:p>
        </w:tc>
        <w:tc>
          <w:tcPr>
            <w:tcW w:w="2074" w:type="dxa"/>
            <w:vAlign w:val="center"/>
          </w:tcPr>
          <w:p w14:paraId="3BC0790C">
            <w:pPr>
              <w:spacing w:after="0" w:line="240" w:lineRule="auto"/>
            </w:pPr>
            <w:r>
              <w:rPr>
                <w:b w:val="0"/>
                <w:sz w:val="14"/>
              </w:rPr>
              <w:t>Referencia a proveedor.</w:t>
            </w:r>
          </w:p>
        </w:tc>
      </w:tr>
      <w:tr w14:paraId="5BB1E8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  <w:vAlign w:val="center"/>
          </w:tcPr>
          <w:p w14:paraId="5D28EA8E">
            <w:pPr>
              <w:spacing w:after="0" w:line="240" w:lineRule="auto"/>
            </w:pPr>
            <w:r>
              <w:rPr>
                <w:b w:val="0"/>
                <w:sz w:val="14"/>
              </w:rPr>
              <w:t>precio_compra</w:t>
            </w:r>
          </w:p>
        </w:tc>
        <w:tc>
          <w:tcPr>
            <w:tcW w:w="2074" w:type="dxa"/>
            <w:vAlign w:val="center"/>
          </w:tcPr>
          <w:p w14:paraId="7879ECBA">
            <w:pPr>
              <w:spacing w:after="0" w:line="240" w:lineRule="auto"/>
            </w:pPr>
            <w:r>
              <w:rPr>
                <w:b w:val="0"/>
                <w:sz w:val="14"/>
              </w:rPr>
              <w:t>REAL</w:t>
            </w:r>
          </w:p>
        </w:tc>
        <w:tc>
          <w:tcPr>
            <w:tcW w:w="2074" w:type="dxa"/>
            <w:vAlign w:val="center"/>
          </w:tcPr>
          <w:p w14:paraId="2342B39C">
            <w:pPr>
              <w:spacing w:after="0" w:line="240" w:lineRule="auto"/>
            </w:pPr>
            <w:r>
              <w:rPr>
                <w:b w:val="0"/>
                <w:sz w:val="14"/>
              </w:rPr>
              <w:t>No</w:t>
            </w:r>
          </w:p>
        </w:tc>
        <w:tc>
          <w:tcPr>
            <w:tcW w:w="2074" w:type="dxa"/>
            <w:vAlign w:val="center"/>
          </w:tcPr>
          <w:p w14:paraId="376FFA84">
            <w:pPr>
              <w:spacing w:after="0" w:line="240" w:lineRule="auto"/>
            </w:pPr>
            <w:r>
              <w:rPr>
                <w:b w:val="0"/>
                <w:sz w:val="14"/>
              </w:rPr>
              <w:t>No</w:t>
            </w:r>
          </w:p>
        </w:tc>
        <w:tc>
          <w:tcPr>
            <w:tcW w:w="2074" w:type="dxa"/>
            <w:vAlign w:val="center"/>
          </w:tcPr>
          <w:p w14:paraId="63E6D34A">
            <w:pPr>
              <w:spacing w:after="0" w:line="240" w:lineRule="auto"/>
            </w:pPr>
            <w:r>
              <w:rPr>
                <w:b w:val="0"/>
                <w:sz w:val="14"/>
              </w:rPr>
              <w:t>Costo de adquisición.</w:t>
            </w:r>
          </w:p>
        </w:tc>
      </w:tr>
      <w:tr w14:paraId="065D5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  <w:vAlign w:val="center"/>
          </w:tcPr>
          <w:p w14:paraId="2BF0CDA5">
            <w:pPr>
              <w:spacing w:after="0" w:line="240" w:lineRule="auto"/>
            </w:pPr>
            <w:r>
              <w:rPr>
                <w:b w:val="0"/>
                <w:sz w:val="14"/>
              </w:rPr>
              <w:t>precio_venta</w:t>
            </w:r>
          </w:p>
        </w:tc>
        <w:tc>
          <w:tcPr>
            <w:tcW w:w="2074" w:type="dxa"/>
            <w:vAlign w:val="center"/>
          </w:tcPr>
          <w:p w14:paraId="309F405D">
            <w:pPr>
              <w:spacing w:after="0" w:line="240" w:lineRule="auto"/>
            </w:pPr>
            <w:r>
              <w:rPr>
                <w:b w:val="0"/>
                <w:sz w:val="14"/>
              </w:rPr>
              <w:t>REAL</w:t>
            </w:r>
          </w:p>
        </w:tc>
        <w:tc>
          <w:tcPr>
            <w:tcW w:w="2074" w:type="dxa"/>
            <w:vAlign w:val="center"/>
          </w:tcPr>
          <w:p w14:paraId="489BAC9E">
            <w:pPr>
              <w:spacing w:after="0" w:line="240" w:lineRule="auto"/>
            </w:pPr>
            <w:r>
              <w:rPr>
                <w:b w:val="0"/>
                <w:sz w:val="14"/>
              </w:rPr>
              <w:t>No</w:t>
            </w:r>
          </w:p>
        </w:tc>
        <w:tc>
          <w:tcPr>
            <w:tcW w:w="2074" w:type="dxa"/>
            <w:vAlign w:val="center"/>
          </w:tcPr>
          <w:p w14:paraId="2397FA2C">
            <w:pPr>
              <w:spacing w:after="0" w:line="240" w:lineRule="auto"/>
            </w:pPr>
            <w:r>
              <w:rPr>
                <w:b w:val="0"/>
                <w:sz w:val="14"/>
              </w:rPr>
              <w:t>No</w:t>
            </w:r>
          </w:p>
        </w:tc>
        <w:tc>
          <w:tcPr>
            <w:tcW w:w="2074" w:type="dxa"/>
            <w:vAlign w:val="center"/>
          </w:tcPr>
          <w:p w14:paraId="6AAAC7AC">
            <w:pPr>
              <w:spacing w:after="0" w:line="240" w:lineRule="auto"/>
            </w:pPr>
            <w:r>
              <w:rPr>
                <w:b w:val="0"/>
                <w:sz w:val="14"/>
              </w:rPr>
              <w:t>Precio de venta.</w:t>
            </w:r>
          </w:p>
        </w:tc>
      </w:tr>
      <w:tr w14:paraId="41CA0E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  <w:vAlign w:val="center"/>
          </w:tcPr>
          <w:p w14:paraId="38C8F101">
            <w:pPr>
              <w:spacing w:after="0" w:line="240" w:lineRule="auto"/>
            </w:pPr>
            <w:r>
              <w:rPr>
                <w:b w:val="0"/>
                <w:sz w:val="14"/>
              </w:rPr>
              <w:t>stock</w:t>
            </w:r>
          </w:p>
        </w:tc>
        <w:tc>
          <w:tcPr>
            <w:tcW w:w="2074" w:type="dxa"/>
            <w:vAlign w:val="center"/>
          </w:tcPr>
          <w:p w14:paraId="57659C1B">
            <w:pPr>
              <w:spacing w:after="0" w:line="240" w:lineRule="auto"/>
            </w:pPr>
            <w:r>
              <w:rPr>
                <w:b w:val="0"/>
                <w:sz w:val="14"/>
              </w:rPr>
              <w:t>INTEGER</w:t>
            </w:r>
          </w:p>
        </w:tc>
        <w:tc>
          <w:tcPr>
            <w:tcW w:w="2074" w:type="dxa"/>
            <w:vAlign w:val="center"/>
          </w:tcPr>
          <w:p w14:paraId="2DC8D1C5">
            <w:pPr>
              <w:spacing w:after="0" w:line="240" w:lineRule="auto"/>
            </w:pPr>
            <w:r>
              <w:rPr>
                <w:b w:val="0"/>
                <w:sz w:val="14"/>
              </w:rPr>
              <w:t>No</w:t>
            </w:r>
          </w:p>
        </w:tc>
        <w:tc>
          <w:tcPr>
            <w:tcW w:w="2074" w:type="dxa"/>
            <w:vAlign w:val="center"/>
          </w:tcPr>
          <w:p w14:paraId="1DCE8E5C">
            <w:pPr>
              <w:spacing w:after="0" w:line="240" w:lineRule="auto"/>
            </w:pPr>
            <w:r>
              <w:rPr>
                <w:b w:val="0"/>
                <w:sz w:val="14"/>
              </w:rPr>
              <w:t>No</w:t>
            </w:r>
          </w:p>
        </w:tc>
        <w:tc>
          <w:tcPr>
            <w:tcW w:w="2074" w:type="dxa"/>
            <w:vAlign w:val="center"/>
          </w:tcPr>
          <w:p w14:paraId="3DAC220E">
            <w:pPr>
              <w:spacing w:after="0" w:line="240" w:lineRule="auto"/>
            </w:pPr>
            <w:r>
              <w:rPr>
                <w:b w:val="0"/>
                <w:sz w:val="14"/>
              </w:rPr>
              <w:t>Existencia actual.</w:t>
            </w:r>
          </w:p>
        </w:tc>
      </w:tr>
      <w:tr w14:paraId="26917E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  <w:vAlign w:val="center"/>
          </w:tcPr>
          <w:p w14:paraId="0DE369E2">
            <w:pPr>
              <w:spacing w:after="0" w:line="240" w:lineRule="auto"/>
            </w:pPr>
            <w:r>
              <w:rPr>
                <w:b w:val="0"/>
                <w:sz w:val="14"/>
              </w:rPr>
              <w:t>stock_minimo</w:t>
            </w:r>
          </w:p>
        </w:tc>
        <w:tc>
          <w:tcPr>
            <w:tcW w:w="2074" w:type="dxa"/>
            <w:vAlign w:val="center"/>
          </w:tcPr>
          <w:p w14:paraId="352BA9FF">
            <w:pPr>
              <w:spacing w:after="0" w:line="240" w:lineRule="auto"/>
            </w:pPr>
            <w:r>
              <w:rPr>
                <w:b w:val="0"/>
                <w:sz w:val="14"/>
              </w:rPr>
              <w:t>INTEGER</w:t>
            </w:r>
          </w:p>
        </w:tc>
        <w:tc>
          <w:tcPr>
            <w:tcW w:w="2074" w:type="dxa"/>
            <w:vAlign w:val="center"/>
          </w:tcPr>
          <w:p w14:paraId="47E102EA">
            <w:pPr>
              <w:spacing w:after="0" w:line="240" w:lineRule="auto"/>
            </w:pPr>
            <w:r>
              <w:rPr>
                <w:b w:val="0"/>
                <w:sz w:val="14"/>
              </w:rPr>
              <w:t>No</w:t>
            </w:r>
          </w:p>
        </w:tc>
        <w:tc>
          <w:tcPr>
            <w:tcW w:w="2074" w:type="dxa"/>
            <w:vAlign w:val="center"/>
          </w:tcPr>
          <w:p w14:paraId="0DD397E5">
            <w:pPr>
              <w:spacing w:after="0" w:line="240" w:lineRule="auto"/>
            </w:pPr>
            <w:r>
              <w:rPr>
                <w:b w:val="0"/>
                <w:sz w:val="14"/>
              </w:rPr>
              <w:t>No</w:t>
            </w:r>
          </w:p>
        </w:tc>
        <w:tc>
          <w:tcPr>
            <w:tcW w:w="2074" w:type="dxa"/>
            <w:vAlign w:val="center"/>
          </w:tcPr>
          <w:p w14:paraId="765490CD">
            <w:pPr>
              <w:spacing w:after="0" w:line="240" w:lineRule="auto"/>
            </w:pPr>
            <w:r>
              <w:rPr>
                <w:b w:val="0"/>
                <w:sz w:val="14"/>
              </w:rPr>
              <w:t>Nivel mínimo de inventario.</w:t>
            </w:r>
          </w:p>
        </w:tc>
      </w:tr>
      <w:tr w14:paraId="34C174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  <w:vAlign w:val="center"/>
          </w:tcPr>
          <w:p w14:paraId="48A28FFB">
            <w:pPr>
              <w:spacing w:after="0" w:line="240" w:lineRule="auto"/>
            </w:pPr>
            <w:r>
              <w:rPr>
                <w:b w:val="0"/>
                <w:sz w:val="14"/>
              </w:rPr>
              <w:t>activo</w:t>
            </w:r>
          </w:p>
        </w:tc>
        <w:tc>
          <w:tcPr>
            <w:tcW w:w="2074" w:type="dxa"/>
            <w:vAlign w:val="center"/>
          </w:tcPr>
          <w:p w14:paraId="4D817456">
            <w:pPr>
              <w:spacing w:after="0" w:line="240" w:lineRule="auto"/>
            </w:pPr>
            <w:r>
              <w:rPr>
                <w:b w:val="0"/>
                <w:sz w:val="14"/>
              </w:rPr>
              <w:t>INTEGER</w:t>
            </w:r>
          </w:p>
        </w:tc>
        <w:tc>
          <w:tcPr>
            <w:tcW w:w="2074" w:type="dxa"/>
            <w:vAlign w:val="center"/>
          </w:tcPr>
          <w:p w14:paraId="72763A17">
            <w:pPr>
              <w:spacing w:after="0" w:line="240" w:lineRule="auto"/>
            </w:pPr>
            <w:r>
              <w:rPr>
                <w:b w:val="0"/>
                <w:sz w:val="14"/>
              </w:rPr>
              <w:t>No</w:t>
            </w:r>
          </w:p>
        </w:tc>
        <w:tc>
          <w:tcPr>
            <w:tcW w:w="2074" w:type="dxa"/>
            <w:vAlign w:val="center"/>
          </w:tcPr>
          <w:p w14:paraId="7DFE3D21">
            <w:pPr>
              <w:spacing w:after="0" w:line="240" w:lineRule="auto"/>
            </w:pPr>
            <w:r>
              <w:rPr>
                <w:b w:val="0"/>
                <w:sz w:val="14"/>
              </w:rPr>
              <w:t>No</w:t>
            </w:r>
          </w:p>
        </w:tc>
        <w:tc>
          <w:tcPr>
            <w:tcW w:w="2074" w:type="dxa"/>
            <w:vAlign w:val="center"/>
          </w:tcPr>
          <w:p w14:paraId="54C0DA59">
            <w:pPr>
              <w:spacing w:after="0" w:line="240" w:lineRule="auto"/>
            </w:pPr>
            <w:r>
              <w:rPr>
                <w:b w:val="0"/>
                <w:sz w:val="14"/>
              </w:rPr>
              <w:t>Indicador lógico de registro activo.</w:t>
            </w:r>
          </w:p>
        </w:tc>
      </w:tr>
      <w:tr w14:paraId="15E66C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  <w:vAlign w:val="center"/>
          </w:tcPr>
          <w:p w14:paraId="074AD92B">
            <w:pPr>
              <w:spacing w:after="0" w:line="240" w:lineRule="auto"/>
            </w:pPr>
            <w:r>
              <w:rPr>
                <w:b w:val="0"/>
                <w:sz w:val="14"/>
              </w:rPr>
              <w:t>codigo_barras</w:t>
            </w:r>
          </w:p>
        </w:tc>
        <w:tc>
          <w:tcPr>
            <w:tcW w:w="2074" w:type="dxa"/>
            <w:vAlign w:val="center"/>
          </w:tcPr>
          <w:p w14:paraId="71443B1F">
            <w:pPr>
              <w:spacing w:after="0" w:line="240" w:lineRule="auto"/>
            </w:pPr>
            <w:r>
              <w:rPr>
                <w:b w:val="0"/>
                <w:sz w:val="14"/>
              </w:rPr>
              <w:t>TEXT</w:t>
            </w:r>
          </w:p>
        </w:tc>
        <w:tc>
          <w:tcPr>
            <w:tcW w:w="2074" w:type="dxa"/>
            <w:vAlign w:val="center"/>
          </w:tcPr>
          <w:p w14:paraId="2EFE737F">
            <w:pPr>
              <w:spacing w:after="0" w:line="240" w:lineRule="auto"/>
            </w:pPr>
            <w:r>
              <w:rPr>
                <w:b w:val="0"/>
                <w:sz w:val="14"/>
              </w:rPr>
              <w:t>No</w:t>
            </w:r>
          </w:p>
        </w:tc>
        <w:tc>
          <w:tcPr>
            <w:tcW w:w="2074" w:type="dxa"/>
            <w:vAlign w:val="center"/>
          </w:tcPr>
          <w:p w14:paraId="27B63568">
            <w:pPr>
              <w:spacing w:after="0" w:line="240" w:lineRule="auto"/>
            </w:pPr>
            <w:r>
              <w:rPr>
                <w:b w:val="0"/>
                <w:sz w:val="14"/>
              </w:rPr>
              <w:t>Sí</w:t>
            </w:r>
          </w:p>
        </w:tc>
        <w:tc>
          <w:tcPr>
            <w:tcW w:w="2074" w:type="dxa"/>
            <w:vAlign w:val="center"/>
          </w:tcPr>
          <w:p w14:paraId="3A7CB17F">
            <w:pPr>
              <w:spacing w:after="0" w:line="240" w:lineRule="auto"/>
            </w:pPr>
            <w:r>
              <w:rPr>
                <w:b w:val="0"/>
                <w:sz w:val="14"/>
              </w:rPr>
              <w:t>Código de barras del producto.</w:t>
            </w:r>
          </w:p>
        </w:tc>
      </w:tr>
    </w:tbl>
    <w:p w14:paraId="5404CE82">
      <w:r>
        <w:t>Registros en la copia analizada: 44.</w:t>
      </w:r>
    </w:p>
    <w:p w14:paraId="7DEA9C3A">
      <w:pPr>
        <w:pStyle w:val="3"/>
        <w:spacing w:before="160" w:after="80"/>
      </w:pPr>
      <w:r>
        <w:t>proveedores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4"/>
        <w:gridCol w:w="2074"/>
        <w:gridCol w:w="2074"/>
        <w:gridCol w:w="2074"/>
        <w:gridCol w:w="2074"/>
      </w:tblGrid>
      <w:tr w14:paraId="3C59D1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074" w:type="dxa"/>
            <w:shd w:val="clear" w:color="auto" w:fill="D9E2F3"/>
            <w:vAlign w:val="center"/>
          </w:tcPr>
          <w:p w14:paraId="66AFC8C9">
            <w:pPr>
              <w:spacing w:after="0" w:line="240" w:lineRule="auto"/>
            </w:pPr>
            <w:r>
              <w:rPr>
                <w:b/>
                <w:sz w:val="14"/>
              </w:rPr>
              <w:t>Campo</w:t>
            </w:r>
          </w:p>
        </w:tc>
        <w:tc>
          <w:tcPr>
            <w:tcW w:w="2074" w:type="dxa"/>
            <w:shd w:val="clear" w:color="auto" w:fill="D9E2F3"/>
            <w:vAlign w:val="center"/>
          </w:tcPr>
          <w:p w14:paraId="08B3017B">
            <w:pPr>
              <w:spacing w:after="0" w:line="240" w:lineRule="auto"/>
            </w:pPr>
            <w:r>
              <w:rPr>
                <w:b/>
                <w:sz w:val="14"/>
              </w:rPr>
              <w:t>Tipo</w:t>
            </w:r>
          </w:p>
        </w:tc>
        <w:tc>
          <w:tcPr>
            <w:tcW w:w="2074" w:type="dxa"/>
            <w:shd w:val="clear" w:color="auto" w:fill="D9E2F3"/>
            <w:vAlign w:val="center"/>
          </w:tcPr>
          <w:p w14:paraId="27B4F642">
            <w:pPr>
              <w:spacing w:after="0" w:line="240" w:lineRule="auto"/>
            </w:pPr>
            <w:r>
              <w:rPr>
                <w:b/>
                <w:sz w:val="14"/>
              </w:rPr>
              <w:t>PK</w:t>
            </w:r>
          </w:p>
        </w:tc>
        <w:tc>
          <w:tcPr>
            <w:tcW w:w="2074" w:type="dxa"/>
            <w:shd w:val="clear" w:color="auto" w:fill="D9E2F3"/>
            <w:vAlign w:val="center"/>
          </w:tcPr>
          <w:p w14:paraId="59594557">
            <w:pPr>
              <w:spacing w:after="0" w:line="240" w:lineRule="auto"/>
            </w:pPr>
            <w:r>
              <w:rPr>
                <w:b/>
                <w:sz w:val="14"/>
              </w:rPr>
              <w:t>Nulo</w:t>
            </w:r>
          </w:p>
        </w:tc>
        <w:tc>
          <w:tcPr>
            <w:tcW w:w="2074" w:type="dxa"/>
            <w:shd w:val="clear" w:color="auto" w:fill="D9E2F3"/>
            <w:vAlign w:val="center"/>
          </w:tcPr>
          <w:p w14:paraId="2C6B04A9">
            <w:pPr>
              <w:spacing w:after="0" w:line="240" w:lineRule="auto"/>
            </w:pPr>
            <w:r>
              <w:rPr>
                <w:b/>
                <w:sz w:val="14"/>
              </w:rPr>
              <w:t>Descripción</w:t>
            </w:r>
          </w:p>
        </w:tc>
      </w:tr>
      <w:tr w14:paraId="6B434F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  <w:vAlign w:val="center"/>
          </w:tcPr>
          <w:p w14:paraId="12232844">
            <w:pPr>
              <w:spacing w:after="0" w:line="240" w:lineRule="auto"/>
            </w:pPr>
            <w:r>
              <w:rPr>
                <w:b w:val="0"/>
                <w:sz w:val="14"/>
              </w:rPr>
              <w:t>id</w:t>
            </w:r>
          </w:p>
        </w:tc>
        <w:tc>
          <w:tcPr>
            <w:tcW w:w="2074" w:type="dxa"/>
            <w:vAlign w:val="center"/>
          </w:tcPr>
          <w:p w14:paraId="122202C2">
            <w:pPr>
              <w:spacing w:after="0" w:line="240" w:lineRule="auto"/>
            </w:pPr>
            <w:r>
              <w:rPr>
                <w:b w:val="0"/>
                <w:sz w:val="14"/>
              </w:rPr>
              <w:t>INTEGER</w:t>
            </w:r>
          </w:p>
        </w:tc>
        <w:tc>
          <w:tcPr>
            <w:tcW w:w="2074" w:type="dxa"/>
            <w:vAlign w:val="center"/>
          </w:tcPr>
          <w:p w14:paraId="41839F0A">
            <w:pPr>
              <w:spacing w:after="0" w:line="240" w:lineRule="auto"/>
            </w:pPr>
            <w:r>
              <w:rPr>
                <w:b w:val="0"/>
                <w:sz w:val="14"/>
              </w:rPr>
              <w:t>Sí</w:t>
            </w:r>
          </w:p>
        </w:tc>
        <w:tc>
          <w:tcPr>
            <w:tcW w:w="2074" w:type="dxa"/>
            <w:vAlign w:val="center"/>
          </w:tcPr>
          <w:p w14:paraId="789E344F">
            <w:pPr>
              <w:spacing w:after="0" w:line="240" w:lineRule="auto"/>
            </w:pPr>
            <w:r>
              <w:rPr>
                <w:b w:val="0"/>
                <w:sz w:val="14"/>
              </w:rPr>
              <w:t>Sí</w:t>
            </w:r>
          </w:p>
        </w:tc>
        <w:tc>
          <w:tcPr>
            <w:tcW w:w="2074" w:type="dxa"/>
            <w:vAlign w:val="center"/>
          </w:tcPr>
          <w:p w14:paraId="10001FBC">
            <w:pPr>
              <w:spacing w:after="0" w:line="240" w:lineRule="auto"/>
            </w:pPr>
            <w:r>
              <w:rPr>
                <w:b w:val="0"/>
                <w:sz w:val="14"/>
              </w:rPr>
              <w:t>Identificador interno.</w:t>
            </w:r>
          </w:p>
        </w:tc>
      </w:tr>
      <w:tr w14:paraId="32AC01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  <w:vAlign w:val="center"/>
          </w:tcPr>
          <w:p w14:paraId="50DDB009">
            <w:pPr>
              <w:spacing w:after="0" w:line="240" w:lineRule="auto"/>
            </w:pPr>
            <w:r>
              <w:rPr>
                <w:b w:val="0"/>
                <w:sz w:val="14"/>
              </w:rPr>
              <w:t>documento</w:t>
            </w:r>
          </w:p>
        </w:tc>
        <w:tc>
          <w:tcPr>
            <w:tcW w:w="2074" w:type="dxa"/>
            <w:vAlign w:val="center"/>
          </w:tcPr>
          <w:p w14:paraId="734A1CF6">
            <w:pPr>
              <w:spacing w:after="0" w:line="240" w:lineRule="auto"/>
            </w:pPr>
            <w:r>
              <w:rPr>
                <w:b w:val="0"/>
                <w:sz w:val="14"/>
              </w:rPr>
              <w:t>TEXT</w:t>
            </w:r>
          </w:p>
        </w:tc>
        <w:tc>
          <w:tcPr>
            <w:tcW w:w="2074" w:type="dxa"/>
            <w:vAlign w:val="center"/>
          </w:tcPr>
          <w:p w14:paraId="40F8A657">
            <w:pPr>
              <w:spacing w:after="0" w:line="240" w:lineRule="auto"/>
            </w:pPr>
            <w:r>
              <w:rPr>
                <w:b w:val="0"/>
                <w:sz w:val="14"/>
              </w:rPr>
              <w:t>No</w:t>
            </w:r>
          </w:p>
        </w:tc>
        <w:tc>
          <w:tcPr>
            <w:tcW w:w="2074" w:type="dxa"/>
            <w:vAlign w:val="center"/>
          </w:tcPr>
          <w:p w14:paraId="3DA820EB">
            <w:pPr>
              <w:spacing w:after="0" w:line="240" w:lineRule="auto"/>
            </w:pPr>
            <w:r>
              <w:rPr>
                <w:b w:val="0"/>
                <w:sz w:val="14"/>
              </w:rPr>
              <w:t>Sí</w:t>
            </w:r>
          </w:p>
        </w:tc>
        <w:tc>
          <w:tcPr>
            <w:tcW w:w="2074" w:type="dxa"/>
            <w:vAlign w:val="center"/>
          </w:tcPr>
          <w:p w14:paraId="429FB7BC">
            <w:pPr>
              <w:spacing w:after="0" w:line="240" w:lineRule="auto"/>
            </w:pPr>
            <w:r>
              <w:rPr>
                <w:b w:val="0"/>
                <w:sz w:val="14"/>
              </w:rPr>
              <w:t>Documento de identificación.</w:t>
            </w:r>
          </w:p>
        </w:tc>
      </w:tr>
      <w:tr w14:paraId="2D3FD0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  <w:vAlign w:val="center"/>
          </w:tcPr>
          <w:p w14:paraId="7E4826FF">
            <w:pPr>
              <w:spacing w:after="0" w:line="240" w:lineRule="auto"/>
            </w:pPr>
            <w:r>
              <w:rPr>
                <w:b w:val="0"/>
                <w:sz w:val="14"/>
              </w:rPr>
              <w:t>nombre</w:t>
            </w:r>
          </w:p>
        </w:tc>
        <w:tc>
          <w:tcPr>
            <w:tcW w:w="2074" w:type="dxa"/>
            <w:vAlign w:val="center"/>
          </w:tcPr>
          <w:p w14:paraId="358B9655">
            <w:pPr>
              <w:spacing w:after="0" w:line="240" w:lineRule="auto"/>
            </w:pPr>
            <w:r>
              <w:rPr>
                <w:b w:val="0"/>
                <w:sz w:val="14"/>
              </w:rPr>
              <w:t>TEXT</w:t>
            </w:r>
          </w:p>
        </w:tc>
        <w:tc>
          <w:tcPr>
            <w:tcW w:w="2074" w:type="dxa"/>
            <w:vAlign w:val="center"/>
          </w:tcPr>
          <w:p w14:paraId="2FCBAFA2">
            <w:pPr>
              <w:spacing w:after="0" w:line="240" w:lineRule="auto"/>
            </w:pPr>
            <w:r>
              <w:rPr>
                <w:b w:val="0"/>
                <w:sz w:val="14"/>
              </w:rPr>
              <w:t>No</w:t>
            </w:r>
          </w:p>
        </w:tc>
        <w:tc>
          <w:tcPr>
            <w:tcW w:w="2074" w:type="dxa"/>
            <w:vAlign w:val="center"/>
          </w:tcPr>
          <w:p w14:paraId="3BA06AD1">
            <w:pPr>
              <w:spacing w:after="0" w:line="240" w:lineRule="auto"/>
            </w:pPr>
            <w:r>
              <w:rPr>
                <w:b w:val="0"/>
                <w:sz w:val="14"/>
              </w:rPr>
              <w:t>No</w:t>
            </w:r>
          </w:p>
        </w:tc>
        <w:tc>
          <w:tcPr>
            <w:tcW w:w="2074" w:type="dxa"/>
            <w:vAlign w:val="center"/>
          </w:tcPr>
          <w:p w14:paraId="7B2B4E5D">
            <w:pPr>
              <w:spacing w:after="0" w:line="240" w:lineRule="auto"/>
            </w:pPr>
            <w:r>
              <w:rPr>
                <w:b w:val="0"/>
                <w:sz w:val="14"/>
              </w:rPr>
              <w:t>Nombre o descripción principal.</w:t>
            </w:r>
          </w:p>
        </w:tc>
      </w:tr>
      <w:tr w14:paraId="42F133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  <w:vAlign w:val="center"/>
          </w:tcPr>
          <w:p w14:paraId="7AF02EAC">
            <w:pPr>
              <w:spacing w:after="0" w:line="240" w:lineRule="auto"/>
            </w:pPr>
            <w:r>
              <w:rPr>
                <w:b w:val="0"/>
                <w:sz w:val="14"/>
              </w:rPr>
              <w:t>telefono</w:t>
            </w:r>
          </w:p>
        </w:tc>
        <w:tc>
          <w:tcPr>
            <w:tcW w:w="2074" w:type="dxa"/>
            <w:vAlign w:val="center"/>
          </w:tcPr>
          <w:p w14:paraId="28053531">
            <w:pPr>
              <w:spacing w:after="0" w:line="240" w:lineRule="auto"/>
            </w:pPr>
            <w:r>
              <w:rPr>
                <w:b w:val="0"/>
                <w:sz w:val="14"/>
              </w:rPr>
              <w:t>TEXT</w:t>
            </w:r>
          </w:p>
        </w:tc>
        <w:tc>
          <w:tcPr>
            <w:tcW w:w="2074" w:type="dxa"/>
            <w:vAlign w:val="center"/>
          </w:tcPr>
          <w:p w14:paraId="4D777392">
            <w:pPr>
              <w:spacing w:after="0" w:line="240" w:lineRule="auto"/>
            </w:pPr>
            <w:r>
              <w:rPr>
                <w:b w:val="0"/>
                <w:sz w:val="14"/>
              </w:rPr>
              <w:t>No</w:t>
            </w:r>
          </w:p>
        </w:tc>
        <w:tc>
          <w:tcPr>
            <w:tcW w:w="2074" w:type="dxa"/>
            <w:vAlign w:val="center"/>
          </w:tcPr>
          <w:p w14:paraId="0D3A1012">
            <w:pPr>
              <w:spacing w:after="0" w:line="240" w:lineRule="auto"/>
            </w:pPr>
            <w:r>
              <w:rPr>
                <w:b w:val="0"/>
                <w:sz w:val="14"/>
              </w:rPr>
              <w:t>Sí</w:t>
            </w:r>
          </w:p>
        </w:tc>
        <w:tc>
          <w:tcPr>
            <w:tcW w:w="2074" w:type="dxa"/>
            <w:vAlign w:val="center"/>
          </w:tcPr>
          <w:p w14:paraId="284FE742">
            <w:pPr>
              <w:spacing w:after="0" w:line="240" w:lineRule="auto"/>
            </w:pPr>
            <w:r>
              <w:rPr>
                <w:b w:val="0"/>
                <w:sz w:val="14"/>
              </w:rPr>
              <w:t>Teléfono de contacto.</w:t>
            </w:r>
          </w:p>
        </w:tc>
      </w:tr>
      <w:tr w14:paraId="787FC7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  <w:vAlign w:val="center"/>
          </w:tcPr>
          <w:p w14:paraId="40E5F91A">
            <w:pPr>
              <w:spacing w:after="0" w:line="240" w:lineRule="auto"/>
            </w:pPr>
            <w:r>
              <w:rPr>
                <w:b w:val="0"/>
                <w:sz w:val="14"/>
              </w:rPr>
              <w:t>correo</w:t>
            </w:r>
          </w:p>
        </w:tc>
        <w:tc>
          <w:tcPr>
            <w:tcW w:w="2074" w:type="dxa"/>
            <w:vAlign w:val="center"/>
          </w:tcPr>
          <w:p w14:paraId="2B5C1337">
            <w:pPr>
              <w:spacing w:after="0" w:line="240" w:lineRule="auto"/>
            </w:pPr>
            <w:r>
              <w:rPr>
                <w:b w:val="0"/>
                <w:sz w:val="14"/>
              </w:rPr>
              <w:t>TEXT</w:t>
            </w:r>
          </w:p>
        </w:tc>
        <w:tc>
          <w:tcPr>
            <w:tcW w:w="2074" w:type="dxa"/>
            <w:vAlign w:val="center"/>
          </w:tcPr>
          <w:p w14:paraId="109CC21B">
            <w:pPr>
              <w:spacing w:after="0" w:line="240" w:lineRule="auto"/>
            </w:pPr>
            <w:r>
              <w:rPr>
                <w:b w:val="0"/>
                <w:sz w:val="14"/>
              </w:rPr>
              <w:t>No</w:t>
            </w:r>
          </w:p>
        </w:tc>
        <w:tc>
          <w:tcPr>
            <w:tcW w:w="2074" w:type="dxa"/>
            <w:vAlign w:val="center"/>
          </w:tcPr>
          <w:p w14:paraId="0EBF7BE5">
            <w:pPr>
              <w:spacing w:after="0" w:line="240" w:lineRule="auto"/>
            </w:pPr>
            <w:r>
              <w:rPr>
                <w:b w:val="0"/>
                <w:sz w:val="14"/>
              </w:rPr>
              <w:t>Sí</w:t>
            </w:r>
          </w:p>
        </w:tc>
        <w:tc>
          <w:tcPr>
            <w:tcW w:w="2074" w:type="dxa"/>
            <w:vAlign w:val="center"/>
          </w:tcPr>
          <w:p w14:paraId="072C6F3B">
            <w:pPr>
              <w:spacing w:after="0" w:line="240" w:lineRule="auto"/>
            </w:pPr>
            <w:r>
              <w:rPr>
                <w:b w:val="0"/>
                <w:sz w:val="14"/>
              </w:rPr>
              <w:t>Correo electrónico.</w:t>
            </w:r>
          </w:p>
        </w:tc>
      </w:tr>
      <w:tr w14:paraId="7EA19B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  <w:vAlign w:val="center"/>
          </w:tcPr>
          <w:p w14:paraId="2B190BB3">
            <w:pPr>
              <w:spacing w:after="0" w:line="240" w:lineRule="auto"/>
            </w:pPr>
            <w:r>
              <w:rPr>
                <w:b w:val="0"/>
                <w:sz w:val="14"/>
              </w:rPr>
              <w:t>direccion</w:t>
            </w:r>
          </w:p>
        </w:tc>
        <w:tc>
          <w:tcPr>
            <w:tcW w:w="2074" w:type="dxa"/>
            <w:vAlign w:val="center"/>
          </w:tcPr>
          <w:p w14:paraId="525826F3">
            <w:pPr>
              <w:spacing w:after="0" w:line="240" w:lineRule="auto"/>
            </w:pPr>
            <w:r>
              <w:rPr>
                <w:b w:val="0"/>
                <w:sz w:val="14"/>
              </w:rPr>
              <w:t>TEXT</w:t>
            </w:r>
          </w:p>
        </w:tc>
        <w:tc>
          <w:tcPr>
            <w:tcW w:w="2074" w:type="dxa"/>
            <w:vAlign w:val="center"/>
          </w:tcPr>
          <w:p w14:paraId="1BE641EC">
            <w:pPr>
              <w:spacing w:after="0" w:line="240" w:lineRule="auto"/>
            </w:pPr>
            <w:r>
              <w:rPr>
                <w:b w:val="0"/>
                <w:sz w:val="14"/>
              </w:rPr>
              <w:t>No</w:t>
            </w:r>
          </w:p>
        </w:tc>
        <w:tc>
          <w:tcPr>
            <w:tcW w:w="2074" w:type="dxa"/>
            <w:vAlign w:val="center"/>
          </w:tcPr>
          <w:p w14:paraId="102EE85E">
            <w:pPr>
              <w:spacing w:after="0" w:line="240" w:lineRule="auto"/>
            </w:pPr>
            <w:r>
              <w:rPr>
                <w:b w:val="0"/>
                <w:sz w:val="14"/>
              </w:rPr>
              <w:t>Sí</w:t>
            </w:r>
          </w:p>
        </w:tc>
        <w:tc>
          <w:tcPr>
            <w:tcW w:w="2074" w:type="dxa"/>
            <w:vAlign w:val="center"/>
          </w:tcPr>
          <w:p w14:paraId="3D15D227">
            <w:pPr>
              <w:spacing w:after="0" w:line="240" w:lineRule="auto"/>
            </w:pPr>
            <w:r>
              <w:rPr>
                <w:b w:val="0"/>
                <w:sz w:val="14"/>
              </w:rPr>
              <w:t>Dirección.</w:t>
            </w:r>
          </w:p>
        </w:tc>
      </w:tr>
    </w:tbl>
    <w:p w14:paraId="5B9E6943">
      <w:r>
        <w:t>Registros en la copia analizada: 21.</w:t>
      </w:r>
    </w:p>
    <w:p w14:paraId="4BCA7C0F">
      <w:pPr>
        <w:pStyle w:val="3"/>
        <w:spacing w:before="160" w:after="80"/>
      </w:pPr>
      <w:r>
        <w:t>usuarios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4"/>
        <w:gridCol w:w="2074"/>
        <w:gridCol w:w="2074"/>
        <w:gridCol w:w="2074"/>
        <w:gridCol w:w="2074"/>
      </w:tblGrid>
      <w:tr w14:paraId="6BB452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  <w:shd w:val="clear" w:color="auto" w:fill="D9E2F3"/>
            <w:vAlign w:val="center"/>
          </w:tcPr>
          <w:p w14:paraId="2A83930F">
            <w:pPr>
              <w:spacing w:after="0" w:line="240" w:lineRule="auto"/>
            </w:pPr>
            <w:r>
              <w:rPr>
                <w:b/>
                <w:sz w:val="14"/>
              </w:rPr>
              <w:t>Campo</w:t>
            </w:r>
          </w:p>
        </w:tc>
        <w:tc>
          <w:tcPr>
            <w:tcW w:w="2074" w:type="dxa"/>
            <w:shd w:val="clear" w:color="auto" w:fill="D9E2F3"/>
            <w:vAlign w:val="center"/>
          </w:tcPr>
          <w:p w14:paraId="5B2A7A86">
            <w:pPr>
              <w:spacing w:after="0" w:line="240" w:lineRule="auto"/>
            </w:pPr>
            <w:r>
              <w:rPr>
                <w:b/>
                <w:sz w:val="14"/>
              </w:rPr>
              <w:t>Tipo</w:t>
            </w:r>
          </w:p>
        </w:tc>
        <w:tc>
          <w:tcPr>
            <w:tcW w:w="2074" w:type="dxa"/>
            <w:shd w:val="clear" w:color="auto" w:fill="D9E2F3"/>
            <w:vAlign w:val="center"/>
          </w:tcPr>
          <w:p w14:paraId="1AAEBD7B">
            <w:pPr>
              <w:spacing w:after="0" w:line="240" w:lineRule="auto"/>
            </w:pPr>
            <w:r>
              <w:rPr>
                <w:b/>
                <w:sz w:val="14"/>
              </w:rPr>
              <w:t>PK</w:t>
            </w:r>
          </w:p>
        </w:tc>
        <w:tc>
          <w:tcPr>
            <w:tcW w:w="2074" w:type="dxa"/>
            <w:shd w:val="clear" w:color="auto" w:fill="D9E2F3"/>
            <w:vAlign w:val="center"/>
          </w:tcPr>
          <w:p w14:paraId="09CCE0E3">
            <w:pPr>
              <w:spacing w:after="0" w:line="240" w:lineRule="auto"/>
            </w:pPr>
            <w:r>
              <w:rPr>
                <w:b/>
                <w:sz w:val="14"/>
              </w:rPr>
              <w:t>Nulo</w:t>
            </w:r>
          </w:p>
        </w:tc>
        <w:tc>
          <w:tcPr>
            <w:tcW w:w="2074" w:type="dxa"/>
            <w:shd w:val="clear" w:color="auto" w:fill="D9E2F3"/>
            <w:vAlign w:val="center"/>
          </w:tcPr>
          <w:p w14:paraId="0C4BF54F">
            <w:pPr>
              <w:spacing w:after="0" w:line="240" w:lineRule="auto"/>
            </w:pPr>
            <w:r>
              <w:rPr>
                <w:b/>
                <w:sz w:val="14"/>
              </w:rPr>
              <w:t>Descripción</w:t>
            </w:r>
          </w:p>
        </w:tc>
      </w:tr>
      <w:tr w14:paraId="4173D8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  <w:vAlign w:val="center"/>
          </w:tcPr>
          <w:p w14:paraId="7CD8D1DB">
            <w:pPr>
              <w:spacing w:after="0" w:line="240" w:lineRule="auto"/>
            </w:pPr>
            <w:r>
              <w:rPr>
                <w:b w:val="0"/>
                <w:sz w:val="14"/>
              </w:rPr>
              <w:t>id</w:t>
            </w:r>
          </w:p>
        </w:tc>
        <w:tc>
          <w:tcPr>
            <w:tcW w:w="2074" w:type="dxa"/>
            <w:vAlign w:val="center"/>
          </w:tcPr>
          <w:p w14:paraId="53AC797D">
            <w:pPr>
              <w:spacing w:after="0" w:line="240" w:lineRule="auto"/>
            </w:pPr>
            <w:r>
              <w:rPr>
                <w:b w:val="0"/>
                <w:sz w:val="14"/>
              </w:rPr>
              <w:t>INTEGER</w:t>
            </w:r>
          </w:p>
        </w:tc>
        <w:tc>
          <w:tcPr>
            <w:tcW w:w="2074" w:type="dxa"/>
            <w:vAlign w:val="center"/>
          </w:tcPr>
          <w:p w14:paraId="0D4A7617">
            <w:pPr>
              <w:spacing w:after="0" w:line="240" w:lineRule="auto"/>
            </w:pPr>
            <w:r>
              <w:rPr>
                <w:b w:val="0"/>
                <w:sz w:val="14"/>
              </w:rPr>
              <w:t>Sí</w:t>
            </w:r>
          </w:p>
        </w:tc>
        <w:tc>
          <w:tcPr>
            <w:tcW w:w="2074" w:type="dxa"/>
            <w:vAlign w:val="center"/>
          </w:tcPr>
          <w:p w14:paraId="67524AFD">
            <w:pPr>
              <w:spacing w:after="0" w:line="240" w:lineRule="auto"/>
            </w:pPr>
            <w:r>
              <w:rPr>
                <w:b w:val="0"/>
                <w:sz w:val="14"/>
              </w:rPr>
              <w:t>Sí</w:t>
            </w:r>
          </w:p>
        </w:tc>
        <w:tc>
          <w:tcPr>
            <w:tcW w:w="2074" w:type="dxa"/>
            <w:vAlign w:val="center"/>
          </w:tcPr>
          <w:p w14:paraId="13F1C399">
            <w:pPr>
              <w:spacing w:after="0" w:line="240" w:lineRule="auto"/>
            </w:pPr>
            <w:r>
              <w:rPr>
                <w:b w:val="0"/>
                <w:sz w:val="14"/>
              </w:rPr>
              <w:t>Identificador interno.</w:t>
            </w:r>
          </w:p>
        </w:tc>
      </w:tr>
      <w:tr w14:paraId="7E7DC2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  <w:vAlign w:val="center"/>
          </w:tcPr>
          <w:p w14:paraId="302DE188">
            <w:pPr>
              <w:spacing w:after="0" w:line="240" w:lineRule="auto"/>
            </w:pPr>
            <w:r>
              <w:rPr>
                <w:b w:val="0"/>
                <w:sz w:val="14"/>
              </w:rPr>
              <w:t>usuario</w:t>
            </w:r>
          </w:p>
        </w:tc>
        <w:tc>
          <w:tcPr>
            <w:tcW w:w="2074" w:type="dxa"/>
            <w:vAlign w:val="center"/>
          </w:tcPr>
          <w:p w14:paraId="12F7B78B">
            <w:pPr>
              <w:spacing w:after="0" w:line="240" w:lineRule="auto"/>
            </w:pPr>
            <w:r>
              <w:rPr>
                <w:b w:val="0"/>
                <w:sz w:val="14"/>
              </w:rPr>
              <w:t>TEXT</w:t>
            </w:r>
          </w:p>
        </w:tc>
        <w:tc>
          <w:tcPr>
            <w:tcW w:w="2074" w:type="dxa"/>
            <w:vAlign w:val="center"/>
          </w:tcPr>
          <w:p w14:paraId="741C364E">
            <w:pPr>
              <w:spacing w:after="0" w:line="240" w:lineRule="auto"/>
            </w:pPr>
            <w:r>
              <w:rPr>
                <w:b w:val="0"/>
                <w:sz w:val="14"/>
              </w:rPr>
              <w:t>No</w:t>
            </w:r>
          </w:p>
        </w:tc>
        <w:tc>
          <w:tcPr>
            <w:tcW w:w="2074" w:type="dxa"/>
            <w:vAlign w:val="center"/>
          </w:tcPr>
          <w:p w14:paraId="0883BDB0">
            <w:pPr>
              <w:spacing w:after="0" w:line="240" w:lineRule="auto"/>
            </w:pPr>
            <w:r>
              <w:rPr>
                <w:b w:val="0"/>
                <w:sz w:val="14"/>
              </w:rPr>
              <w:t>No</w:t>
            </w:r>
          </w:p>
        </w:tc>
        <w:tc>
          <w:tcPr>
            <w:tcW w:w="2074" w:type="dxa"/>
            <w:vAlign w:val="center"/>
          </w:tcPr>
          <w:p w14:paraId="412A576A">
            <w:pPr>
              <w:spacing w:after="0" w:line="240" w:lineRule="auto"/>
            </w:pPr>
            <w:r>
              <w:rPr>
                <w:b w:val="0"/>
                <w:sz w:val="14"/>
              </w:rPr>
              <w:t>Usuario relacionado.</w:t>
            </w:r>
          </w:p>
        </w:tc>
      </w:tr>
      <w:tr w14:paraId="74DCCB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  <w:vAlign w:val="center"/>
          </w:tcPr>
          <w:p w14:paraId="7E0B8CBE">
            <w:pPr>
              <w:spacing w:after="0" w:line="240" w:lineRule="auto"/>
            </w:pPr>
            <w:r>
              <w:rPr>
                <w:b w:val="0"/>
                <w:sz w:val="14"/>
              </w:rPr>
              <w:t>nombre</w:t>
            </w:r>
          </w:p>
        </w:tc>
        <w:tc>
          <w:tcPr>
            <w:tcW w:w="2074" w:type="dxa"/>
            <w:vAlign w:val="center"/>
          </w:tcPr>
          <w:p w14:paraId="44E1B1B9">
            <w:pPr>
              <w:spacing w:after="0" w:line="240" w:lineRule="auto"/>
            </w:pPr>
            <w:r>
              <w:rPr>
                <w:b w:val="0"/>
                <w:sz w:val="14"/>
              </w:rPr>
              <w:t>TEXT</w:t>
            </w:r>
          </w:p>
        </w:tc>
        <w:tc>
          <w:tcPr>
            <w:tcW w:w="2074" w:type="dxa"/>
            <w:vAlign w:val="center"/>
          </w:tcPr>
          <w:p w14:paraId="333C7B2B">
            <w:pPr>
              <w:spacing w:after="0" w:line="240" w:lineRule="auto"/>
            </w:pPr>
            <w:r>
              <w:rPr>
                <w:b w:val="0"/>
                <w:sz w:val="14"/>
              </w:rPr>
              <w:t>No</w:t>
            </w:r>
          </w:p>
        </w:tc>
        <w:tc>
          <w:tcPr>
            <w:tcW w:w="2074" w:type="dxa"/>
            <w:vAlign w:val="center"/>
          </w:tcPr>
          <w:p w14:paraId="47A1815D">
            <w:pPr>
              <w:spacing w:after="0" w:line="240" w:lineRule="auto"/>
            </w:pPr>
            <w:r>
              <w:rPr>
                <w:b w:val="0"/>
                <w:sz w:val="14"/>
              </w:rPr>
              <w:t>No</w:t>
            </w:r>
          </w:p>
        </w:tc>
        <w:tc>
          <w:tcPr>
            <w:tcW w:w="2074" w:type="dxa"/>
            <w:vAlign w:val="center"/>
          </w:tcPr>
          <w:p w14:paraId="6C28CBFC">
            <w:pPr>
              <w:spacing w:after="0" w:line="240" w:lineRule="auto"/>
            </w:pPr>
            <w:r>
              <w:rPr>
                <w:b w:val="0"/>
                <w:sz w:val="14"/>
              </w:rPr>
              <w:t>Nombre o descripción principal.</w:t>
            </w:r>
          </w:p>
        </w:tc>
      </w:tr>
      <w:tr w14:paraId="176E45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  <w:vAlign w:val="center"/>
          </w:tcPr>
          <w:p w14:paraId="3260AE68">
            <w:pPr>
              <w:spacing w:after="0" w:line="240" w:lineRule="auto"/>
            </w:pPr>
            <w:r>
              <w:rPr>
                <w:b w:val="0"/>
                <w:sz w:val="14"/>
              </w:rPr>
              <w:t>rol</w:t>
            </w:r>
          </w:p>
        </w:tc>
        <w:tc>
          <w:tcPr>
            <w:tcW w:w="2074" w:type="dxa"/>
            <w:vAlign w:val="center"/>
          </w:tcPr>
          <w:p w14:paraId="6FEF02EF">
            <w:pPr>
              <w:spacing w:after="0" w:line="240" w:lineRule="auto"/>
            </w:pPr>
            <w:r>
              <w:rPr>
                <w:b w:val="0"/>
                <w:sz w:val="14"/>
              </w:rPr>
              <w:t>TEXT</w:t>
            </w:r>
          </w:p>
        </w:tc>
        <w:tc>
          <w:tcPr>
            <w:tcW w:w="2074" w:type="dxa"/>
            <w:vAlign w:val="center"/>
          </w:tcPr>
          <w:p w14:paraId="4DF91BE8">
            <w:pPr>
              <w:spacing w:after="0" w:line="240" w:lineRule="auto"/>
            </w:pPr>
            <w:r>
              <w:rPr>
                <w:b w:val="0"/>
                <w:sz w:val="14"/>
              </w:rPr>
              <w:t>No</w:t>
            </w:r>
          </w:p>
        </w:tc>
        <w:tc>
          <w:tcPr>
            <w:tcW w:w="2074" w:type="dxa"/>
            <w:vAlign w:val="center"/>
          </w:tcPr>
          <w:p w14:paraId="77174337">
            <w:pPr>
              <w:spacing w:after="0" w:line="240" w:lineRule="auto"/>
            </w:pPr>
            <w:r>
              <w:rPr>
                <w:b w:val="0"/>
                <w:sz w:val="14"/>
              </w:rPr>
              <w:t>No</w:t>
            </w:r>
          </w:p>
        </w:tc>
        <w:tc>
          <w:tcPr>
            <w:tcW w:w="2074" w:type="dxa"/>
            <w:vAlign w:val="center"/>
          </w:tcPr>
          <w:p w14:paraId="2520F7D0">
            <w:pPr>
              <w:spacing w:after="0" w:line="240" w:lineRule="auto"/>
            </w:pPr>
            <w:r>
              <w:rPr>
                <w:b w:val="0"/>
                <w:sz w:val="14"/>
              </w:rPr>
              <w:t>Campo de la entidad.</w:t>
            </w:r>
          </w:p>
        </w:tc>
      </w:tr>
      <w:tr w14:paraId="372261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  <w:vAlign w:val="center"/>
          </w:tcPr>
          <w:p w14:paraId="364A24F2">
            <w:pPr>
              <w:spacing w:after="0" w:line="240" w:lineRule="auto"/>
            </w:pPr>
            <w:r>
              <w:rPr>
                <w:b w:val="0"/>
                <w:sz w:val="14"/>
              </w:rPr>
              <w:t>activo</w:t>
            </w:r>
          </w:p>
        </w:tc>
        <w:tc>
          <w:tcPr>
            <w:tcW w:w="2074" w:type="dxa"/>
            <w:vAlign w:val="center"/>
          </w:tcPr>
          <w:p w14:paraId="03D74C1C">
            <w:pPr>
              <w:spacing w:after="0" w:line="240" w:lineRule="auto"/>
            </w:pPr>
            <w:r>
              <w:rPr>
                <w:b w:val="0"/>
                <w:sz w:val="14"/>
              </w:rPr>
              <w:t>INTEGER</w:t>
            </w:r>
          </w:p>
        </w:tc>
        <w:tc>
          <w:tcPr>
            <w:tcW w:w="2074" w:type="dxa"/>
            <w:vAlign w:val="center"/>
          </w:tcPr>
          <w:p w14:paraId="1A2521B2">
            <w:pPr>
              <w:spacing w:after="0" w:line="240" w:lineRule="auto"/>
            </w:pPr>
            <w:r>
              <w:rPr>
                <w:b w:val="0"/>
                <w:sz w:val="14"/>
              </w:rPr>
              <w:t>No</w:t>
            </w:r>
          </w:p>
        </w:tc>
        <w:tc>
          <w:tcPr>
            <w:tcW w:w="2074" w:type="dxa"/>
            <w:vAlign w:val="center"/>
          </w:tcPr>
          <w:p w14:paraId="4A7B100E">
            <w:pPr>
              <w:spacing w:after="0" w:line="240" w:lineRule="auto"/>
            </w:pPr>
            <w:r>
              <w:rPr>
                <w:b w:val="0"/>
                <w:sz w:val="14"/>
              </w:rPr>
              <w:t>No</w:t>
            </w:r>
          </w:p>
        </w:tc>
        <w:tc>
          <w:tcPr>
            <w:tcW w:w="2074" w:type="dxa"/>
            <w:vAlign w:val="center"/>
          </w:tcPr>
          <w:p w14:paraId="6E3DA62C">
            <w:pPr>
              <w:spacing w:after="0" w:line="240" w:lineRule="auto"/>
            </w:pPr>
            <w:r>
              <w:rPr>
                <w:b w:val="0"/>
                <w:sz w:val="14"/>
              </w:rPr>
              <w:t>Indicador lógico de registro activo.</w:t>
            </w:r>
          </w:p>
        </w:tc>
      </w:tr>
      <w:tr w14:paraId="3760A0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  <w:vAlign w:val="center"/>
          </w:tcPr>
          <w:p w14:paraId="04383A7B">
            <w:pPr>
              <w:spacing w:after="0" w:line="240" w:lineRule="auto"/>
            </w:pPr>
            <w:r>
              <w:rPr>
                <w:b w:val="0"/>
                <w:sz w:val="14"/>
              </w:rPr>
              <w:t>password_hash</w:t>
            </w:r>
          </w:p>
        </w:tc>
        <w:tc>
          <w:tcPr>
            <w:tcW w:w="2074" w:type="dxa"/>
            <w:vAlign w:val="center"/>
          </w:tcPr>
          <w:p w14:paraId="4B23EDB7">
            <w:pPr>
              <w:spacing w:after="0" w:line="240" w:lineRule="auto"/>
            </w:pPr>
            <w:r>
              <w:rPr>
                <w:b w:val="0"/>
                <w:sz w:val="14"/>
              </w:rPr>
              <w:t>TEXT</w:t>
            </w:r>
          </w:p>
        </w:tc>
        <w:tc>
          <w:tcPr>
            <w:tcW w:w="2074" w:type="dxa"/>
            <w:vAlign w:val="center"/>
          </w:tcPr>
          <w:p w14:paraId="1B7077A7">
            <w:pPr>
              <w:spacing w:after="0" w:line="240" w:lineRule="auto"/>
            </w:pPr>
            <w:r>
              <w:rPr>
                <w:b w:val="0"/>
                <w:sz w:val="14"/>
              </w:rPr>
              <w:t>No</w:t>
            </w:r>
          </w:p>
        </w:tc>
        <w:tc>
          <w:tcPr>
            <w:tcW w:w="2074" w:type="dxa"/>
            <w:vAlign w:val="center"/>
          </w:tcPr>
          <w:p w14:paraId="394CA025">
            <w:pPr>
              <w:spacing w:after="0" w:line="240" w:lineRule="auto"/>
            </w:pPr>
            <w:r>
              <w:rPr>
                <w:b w:val="0"/>
                <w:sz w:val="14"/>
              </w:rPr>
              <w:t>Sí</w:t>
            </w:r>
          </w:p>
        </w:tc>
        <w:tc>
          <w:tcPr>
            <w:tcW w:w="2074" w:type="dxa"/>
            <w:vAlign w:val="center"/>
          </w:tcPr>
          <w:p w14:paraId="3CFBFB1E">
            <w:pPr>
              <w:spacing w:after="0" w:line="240" w:lineRule="auto"/>
            </w:pPr>
            <w:r>
              <w:rPr>
                <w:b w:val="0"/>
                <w:sz w:val="14"/>
              </w:rPr>
              <w:t>Hash de contraseña.</w:t>
            </w:r>
          </w:p>
        </w:tc>
      </w:tr>
    </w:tbl>
    <w:p w14:paraId="21527C93">
      <w:r>
        <w:t>Registros en la copia analizada: 2.</w:t>
      </w:r>
    </w:p>
    <w:p w14:paraId="12A6E612">
      <w:pPr>
        <w:pStyle w:val="3"/>
        <w:spacing w:before="160" w:after="80"/>
      </w:pPr>
      <w:r>
        <w:t>ventas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4"/>
        <w:gridCol w:w="2074"/>
        <w:gridCol w:w="2074"/>
        <w:gridCol w:w="2074"/>
        <w:gridCol w:w="2074"/>
      </w:tblGrid>
      <w:tr w14:paraId="601397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  <w:shd w:val="clear" w:color="auto" w:fill="D9E2F3"/>
            <w:vAlign w:val="center"/>
          </w:tcPr>
          <w:p w14:paraId="7CF3C946">
            <w:pPr>
              <w:spacing w:after="0" w:line="240" w:lineRule="auto"/>
            </w:pPr>
            <w:r>
              <w:rPr>
                <w:b/>
                <w:sz w:val="14"/>
              </w:rPr>
              <w:t>Campo</w:t>
            </w:r>
          </w:p>
        </w:tc>
        <w:tc>
          <w:tcPr>
            <w:tcW w:w="2074" w:type="dxa"/>
            <w:shd w:val="clear" w:color="auto" w:fill="D9E2F3"/>
            <w:vAlign w:val="center"/>
          </w:tcPr>
          <w:p w14:paraId="06D4636F">
            <w:pPr>
              <w:spacing w:after="0" w:line="240" w:lineRule="auto"/>
            </w:pPr>
            <w:r>
              <w:rPr>
                <w:b/>
                <w:sz w:val="14"/>
              </w:rPr>
              <w:t>Tipo</w:t>
            </w:r>
          </w:p>
        </w:tc>
        <w:tc>
          <w:tcPr>
            <w:tcW w:w="2074" w:type="dxa"/>
            <w:shd w:val="clear" w:color="auto" w:fill="D9E2F3"/>
            <w:vAlign w:val="center"/>
          </w:tcPr>
          <w:p w14:paraId="32A0D99E">
            <w:pPr>
              <w:spacing w:after="0" w:line="240" w:lineRule="auto"/>
            </w:pPr>
            <w:r>
              <w:rPr>
                <w:b/>
                <w:sz w:val="14"/>
              </w:rPr>
              <w:t>PK</w:t>
            </w:r>
          </w:p>
        </w:tc>
        <w:tc>
          <w:tcPr>
            <w:tcW w:w="2074" w:type="dxa"/>
            <w:shd w:val="clear" w:color="auto" w:fill="D9E2F3"/>
            <w:vAlign w:val="center"/>
          </w:tcPr>
          <w:p w14:paraId="73D44EDB">
            <w:pPr>
              <w:spacing w:after="0" w:line="240" w:lineRule="auto"/>
            </w:pPr>
            <w:r>
              <w:rPr>
                <w:b/>
                <w:sz w:val="14"/>
              </w:rPr>
              <w:t>Nulo</w:t>
            </w:r>
          </w:p>
        </w:tc>
        <w:tc>
          <w:tcPr>
            <w:tcW w:w="2074" w:type="dxa"/>
            <w:shd w:val="clear" w:color="auto" w:fill="D9E2F3"/>
            <w:vAlign w:val="center"/>
          </w:tcPr>
          <w:p w14:paraId="6B29F1F8">
            <w:pPr>
              <w:spacing w:after="0" w:line="240" w:lineRule="auto"/>
            </w:pPr>
            <w:r>
              <w:rPr>
                <w:b/>
                <w:sz w:val="14"/>
              </w:rPr>
              <w:t>Descripción</w:t>
            </w:r>
          </w:p>
        </w:tc>
      </w:tr>
      <w:tr w14:paraId="19FDD6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  <w:vAlign w:val="center"/>
          </w:tcPr>
          <w:p w14:paraId="4D426A63">
            <w:pPr>
              <w:spacing w:after="0" w:line="240" w:lineRule="auto"/>
            </w:pPr>
            <w:r>
              <w:rPr>
                <w:b w:val="0"/>
                <w:sz w:val="14"/>
              </w:rPr>
              <w:t>id</w:t>
            </w:r>
          </w:p>
        </w:tc>
        <w:tc>
          <w:tcPr>
            <w:tcW w:w="2074" w:type="dxa"/>
            <w:vAlign w:val="center"/>
          </w:tcPr>
          <w:p w14:paraId="55FA5032">
            <w:pPr>
              <w:spacing w:after="0" w:line="240" w:lineRule="auto"/>
            </w:pPr>
            <w:r>
              <w:rPr>
                <w:b w:val="0"/>
                <w:sz w:val="14"/>
              </w:rPr>
              <w:t>INTEGER</w:t>
            </w:r>
          </w:p>
        </w:tc>
        <w:tc>
          <w:tcPr>
            <w:tcW w:w="2074" w:type="dxa"/>
            <w:vAlign w:val="center"/>
          </w:tcPr>
          <w:p w14:paraId="517028BE">
            <w:pPr>
              <w:spacing w:after="0" w:line="240" w:lineRule="auto"/>
            </w:pPr>
            <w:r>
              <w:rPr>
                <w:b w:val="0"/>
                <w:sz w:val="14"/>
              </w:rPr>
              <w:t>Sí</w:t>
            </w:r>
          </w:p>
        </w:tc>
        <w:tc>
          <w:tcPr>
            <w:tcW w:w="2074" w:type="dxa"/>
            <w:vAlign w:val="center"/>
          </w:tcPr>
          <w:p w14:paraId="33FF0FE4">
            <w:pPr>
              <w:spacing w:after="0" w:line="240" w:lineRule="auto"/>
            </w:pPr>
            <w:r>
              <w:rPr>
                <w:b w:val="0"/>
                <w:sz w:val="14"/>
              </w:rPr>
              <w:t>Sí</w:t>
            </w:r>
          </w:p>
        </w:tc>
        <w:tc>
          <w:tcPr>
            <w:tcW w:w="2074" w:type="dxa"/>
            <w:vAlign w:val="center"/>
          </w:tcPr>
          <w:p w14:paraId="0883D4DE">
            <w:pPr>
              <w:spacing w:after="0" w:line="240" w:lineRule="auto"/>
            </w:pPr>
            <w:r>
              <w:rPr>
                <w:b w:val="0"/>
                <w:sz w:val="14"/>
              </w:rPr>
              <w:t>Identificador interno.</w:t>
            </w:r>
          </w:p>
        </w:tc>
      </w:tr>
      <w:tr w14:paraId="5FA71F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  <w:vAlign w:val="center"/>
          </w:tcPr>
          <w:p w14:paraId="44BA495E">
            <w:pPr>
              <w:spacing w:after="0" w:line="240" w:lineRule="auto"/>
            </w:pPr>
            <w:r>
              <w:rPr>
                <w:b w:val="0"/>
                <w:sz w:val="14"/>
              </w:rPr>
              <w:t>cliente_id</w:t>
            </w:r>
          </w:p>
        </w:tc>
        <w:tc>
          <w:tcPr>
            <w:tcW w:w="2074" w:type="dxa"/>
            <w:vAlign w:val="center"/>
          </w:tcPr>
          <w:p w14:paraId="1E9543B4">
            <w:pPr>
              <w:spacing w:after="0" w:line="240" w:lineRule="auto"/>
            </w:pPr>
            <w:r>
              <w:rPr>
                <w:b w:val="0"/>
                <w:sz w:val="14"/>
              </w:rPr>
              <w:t>INTEGER</w:t>
            </w:r>
          </w:p>
        </w:tc>
        <w:tc>
          <w:tcPr>
            <w:tcW w:w="2074" w:type="dxa"/>
            <w:vAlign w:val="center"/>
          </w:tcPr>
          <w:p w14:paraId="01FD667D">
            <w:pPr>
              <w:spacing w:after="0" w:line="240" w:lineRule="auto"/>
            </w:pPr>
            <w:r>
              <w:rPr>
                <w:b w:val="0"/>
                <w:sz w:val="14"/>
              </w:rPr>
              <w:t>No</w:t>
            </w:r>
          </w:p>
        </w:tc>
        <w:tc>
          <w:tcPr>
            <w:tcW w:w="2074" w:type="dxa"/>
            <w:vAlign w:val="center"/>
          </w:tcPr>
          <w:p w14:paraId="618EC7EE">
            <w:pPr>
              <w:spacing w:after="0" w:line="240" w:lineRule="auto"/>
            </w:pPr>
            <w:r>
              <w:rPr>
                <w:b w:val="0"/>
                <w:sz w:val="14"/>
              </w:rPr>
              <w:t>Sí</w:t>
            </w:r>
          </w:p>
        </w:tc>
        <w:tc>
          <w:tcPr>
            <w:tcW w:w="2074" w:type="dxa"/>
            <w:vAlign w:val="center"/>
          </w:tcPr>
          <w:p w14:paraId="3B7A45E2">
            <w:pPr>
              <w:spacing w:after="0" w:line="240" w:lineRule="auto"/>
            </w:pPr>
            <w:r>
              <w:rPr>
                <w:b w:val="0"/>
                <w:sz w:val="14"/>
              </w:rPr>
              <w:t>Referencia al cliente.</w:t>
            </w:r>
          </w:p>
        </w:tc>
      </w:tr>
      <w:tr w14:paraId="4AA422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  <w:vAlign w:val="center"/>
          </w:tcPr>
          <w:p w14:paraId="6C24A871">
            <w:pPr>
              <w:spacing w:after="0" w:line="240" w:lineRule="auto"/>
            </w:pPr>
            <w:r>
              <w:rPr>
                <w:b w:val="0"/>
                <w:sz w:val="14"/>
              </w:rPr>
              <w:t>fecha</w:t>
            </w:r>
          </w:p>
        </w:tc>
        <w:tc>
          <w:tcPr>
            <w:tcW w:w="2074" w:type="dxa"/>
            <w:vAlign w:val="center"/>
          </w:tcPr>
          <w:p w14:paraId="747F93AD">
            <w:pPr>
              <w:spacing w:after="0" w:line="240" w:lineRule="auto"/>
            </w:pPr>
            <w:r>
              <w:rPr>
                <w:b w:val="0"/>
                <w:sz w:val="14"/>
              </w:rPr>
              <w:t>TEXT</w:t>
            </w:r>
          </w:p>
        </w:tc>
        <w:tc>
          <w:tcPr>
            <w:tcW w:w="2074" w:type="dxa"/>
            <w:vAlign w:val="center"/>
          </w:tcPr>
          <w:p w14:paraId="7F8E979C">
            <w:pPr>
              <w:spacing w:after="0" w:line="240" w:lineRule="auto"/>
            </w:pPr>
            <w:r>
              <w:rPr>
                <w:b w:val="0"/>
                <w:sz w:val="14"/>
              </w:rPr>
              <w:t>No</w:t>
            </w:r>
          </w:p>
        </w:tc>
        <w:tc>
          <w:tcPr>
            <w:tcW w:w="2074" w:type="dxa"/>
            <w:vAlign w:val="center"/>
          </w:tcPr>
          <w:p w14:paraId="0798468B">
            <w:pPr>
              <w:spacing w:after="0" w:line="240" w:lineRule="auto"/>
            </w:pPr>
            <w:r>
              <w:rPr>
                <w:b w:val="0"/>
                <w:sz w:val="14"/>
              </w:rPr>
              <w:t>No</w:t>
            </w:r>
          </w:p>
        </w:tc>
        <w:tc>
          <w:tcPr>
            <w:tcW w:w="2074" w:type="dxa"/>
            <w:vAlign w:val="center"/>
          </w:tcPr>
          <w:p w14:paraId="6FB1A51C">
            <w:pPr>
              <w:spacing w:after="0" w:line="240" w:lineRule="auto"/>
            </w:pPr>
            <w:r>
              <w:rPr>
                <w:b w:val="0"/>
                <w:sz w:val="14"/>
              </w:rPr>
              <w:t>Fecha de operación.</w:t>
            </w:r>
          </w:p>
        </w:tc>
      </w:tr>
      <w:tr w14:paraId="54FD28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  <w:vAlign w:val="center"/>
          </w:tcPr>
          <w:p w14:paraId="168B30EB">
            <w:pPr>
              <w:spacing w:after="0" w:line="240" w:lineRule="auto"/>
            </w:pPr>
            <w:r>
              <w:rPr>
                <w:b w:val="0"/>
                <w:sz w:val="14"/>
              </w:rPr>
              <w:t>subtotal</w:t>
            </w:r>
          </w:p>
        </w:tc>
        <w:tc>
          <w:tcPr>
            <w:tcW w:w="2074" w:type="dxa"/>
            <w:vAlign w:val="center"/>
          </w:tcPr>
          <w:p w14:paraId="5A152B3D">
            <w:pPr>
              <w:spacing w:after="0" w:line="240" w:lineRule="auto"/>
            </w:pPr>
            <w:r>
              <w:rPr>
                <w:b w:val="0"/>
                <w:sz w:val="14"/>
              </w:rPr>
              <w:t>REAL</w:t>
            </w:r>
          </w:p>
        </w:tc>
        <w:tc>
          <w:tcPr>
            <w:tcW w:w="2074" w:type="dxa"/>
            <w:vAlign w:val="center"/>
          </w:tcPr>
          <w:p w14:paraId="25C588B3">
            <w:pPr>
              <w:spacing w:after="0" w:line="240" w:lineRule="auto"/>
            </w:pPr>
            <w:r>
              <w:rPr>
                <w:b w:val="0"/>
                <w:sz w:val="14"/>
              </w:rPr>
              <w:t>No</w:t>
            </w:r>
          </w:p>
        </w:tc>
        <w:tc>
          <w:tcPr>
            <w:tcW w:w="2074" w:type="dxa"/>
            <w:vAlign w:val="center"/>
          </w:tcPr>
          <w:p w14:paraId="0A598674">
            <w:pPr>
              <w:spacing w:after="0" w:line="240" w:lineRule="auto"/>
            </w:pPr>
            <w:r>
              <w:rPr>
                <w:b w:val="0"/>
                <w:sz w:val="14"/>
              </w:rPr>
              <w:t>No</w:t>
            </w:r>
          </w:p>
        </w:tc>
        <w:tc>
          <w:tcPr>
            <w:tcW w:w="2074" w:type="dxa"/>
            <w:vAlign w:val="center"/>
          </w:tcPr>
          <w:p w14:paraId="716043B6">
            <w:pPr>
              <w:spacing w:after="0" w:line="240" w:lineRule="auto"/>
            </w:pPr>
            <w:r>
              <w:rPr>
                <w:b w:val="0"/>
                <w:sz w:val="14"/>
              </w:rPr>
              <w:t>Subtotal de línea.</w:t>
            </w:r>
          </w:p>
        </w:tc>
      </w:tr>
      <w:tr w14:paraId="555574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  <w:vAlign w:val="center"/>
          </w:tcPr>
          <w:p w14:paraId="6CAC4C64">
            <w:pPr>
              <w:spacing w:after="0" w:line="240" w:lineRule="auto"/>
            </w:pPr>
            <w:r>
              <w:rPr>
                <w:b w:val="0"/>
                <w:sz w:val="14"/>
              </w:rPr>
              <w:t>descuento</w:t>
            </w:r>
          </w:p>
        </w:tc>
        <w:tc>
          <w:tcPr>
            <w:tcW w:w="2074" w:type="dxa"/>
            <w:vAlign w:val="center"/>
          </w:tcPr>
          <w:p w14:paraId="436893CA">
            <w:pPr>
              <w:spacing w:after="0" w:line="240" w:lineRule="auto"/>
            </w:pPr>
            <w:r>
              <w:rPr>
                <w:b w:val="0"/>
                <w:sz w:val="14"/>
              </w:rPr>
              <w:t>REAL</w:t>
            </w:r>
          </w:p>
        </w:tc>
        <w:tc>
          <w:tcPr>
            <w:tcW w:w="2074" w:type="dxa"/>
            <w:vAlign w:val="center"/>
          </w:tcPr>
          <w:p w14:paraId="7E790ACA">
            <w:pPr>
              <w:spacing w:after="0" w:line="240" w:lineRule="auto"/>
            </w:pPr>
            <w:r>
              <w:rPr>
                <w:b w:val="0"/>
                <w:sz w:val="14"/>
              </w:rPr>
              <w:t>No</w:t>
            </w:r>
          </w:p>
        </w:tc>
        <w:tc>
          <w:tcPr>
            <w:tcW w:w="2074" w:type="dxa"/>
            <w:vAlign w:val="center"/>
          </w:tcPr>
          <w:p w14:paraId="5F7F5FC8">
            <w:pPr>
              <w:spacing w:after="0" w:line="240" w:lineRule="auto"/>
            </w:pPr>
            <w:r>
              <w:rPr>
                <w:b w:val="0"/>
                <w:sz w:val="14"/>
              </w:rPr>
              <w:t>No</w:t>
            </w:r>
          </w:p>
        </w:tc>
        <w:tc>
          <w:tcPr>
            <w:tcW w:w="2074" w:type="dxa"/>
            <w:vAlign w:val="center"/>
          </w:tcPr>
          <w:p w14:paraId="772435BD">
            <w:pPr>
              <w:spacing w:after="0" w:line="240" w:lineRule="auto"/>
            </w:pPr>
            <w:r>
              <w:rPr>
                <w:b w:val="0"/>
                <w:sz w:val="14"/>
              </w:rPr>
              <w:t>Valor del descuento.</w:t>
            </w:r>
          </w:p>
        </w:tc>
      </w:tr>
      <w:tr w14:paraId="00F560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  <w:vAlign w:val="center"/>
          </w:tcPr>
          <w:p w14:paraId="6D7DD663">
            <w:pPr>
              <w:spacing w:after="0" w:line="240" w:lineRule="auto"/>
            </w:pPr>
            <w:r>
              <w:rPr>
                <w:b w:val="0"/>
                <w:sz w:val="14"/>
              </w:rPr>
              <w:t>impuesto</w:t>
            </w:r>
          </w:p>
        </w:tc>
        <w:tc>
          <w:tcPr>
            <w:tcW w:w="2074" w:type="dxa"/>
            <w:vAlign w:val="center"/>
          </w:tcPr>
          <w:p w14:paraId="5CEEA53E">
            <w:pPr>
              <w:spacing w:after="0" w:line="240" w:lineRule="auto"/>
            </w:pPr>
            <w:r>
              <w:rPr>
                <w:b w:val="0"/>
                <w:sz w:val="14"/>
              </w:rPr>
              <w:t>REAL</w:t>
            </w:r>
          </w:p>
        </w:tc>
        <w:tc>
          <w:tcPr>
            <w:tcW w:w="2074" w:type="dxa"/>
            <w:vAlign w:val="center"/>
          </w:tcPr>
          <w:p w14:paraId="48E34C7E">
            <w:pPr>
              <w:spacing w:after="0" w:line="240" w:lineRule="auto"/>
            </w:pPr>
            <w:r>
              <w:rPr>
                <w:b w:val="0"/>
                <w:sz w:val="14"/>
              </w:rPr>
              <w:t>No</w:t>
            </w:r>
          </w:p>
        </w:tc>
        <w:tc>
          <w:tcPr>
            <w:tcW w:w="2074" w:type="dxa"/>
            <w:vAlign w:val="center"/>
          </w:tcPr>
          <w:p w14:paraId="04184BEC">
            <w:pPr>
              <w:spacing w:after="0" w:line="240" w:lineRule="auto"/>
            </w:pPr>
            <w:r>
              <w:rPr>
                <w:b w:val="0"/>
                <w:sz w:val="14"/>
              </w:rPr>
              <w:t>No</w:t>
            </w:r>
          </w:p>
        </w:tc>
        <w:tc>
          <w:tcPr>
            <w:tcW w:w="2074" w:type="dxa"/>
            <w:vAlign w:val="center"/>
          </w:tcPr>
          <w:p w14:paraId="0FCA2729">
            <w:pPr>
              <w:spacing w:after="0" w:line="240" w:lineRule="auto"/>
            </w:pPr>
            <w:r>
              <w:rPr>
                <w:b w:val="0"/>
                <w:sz w:val="14"/>
              </w:rPr>
              <w:t>Valor del impuesto.</w:t>
            </w:r>
          </w:p>
        </w:tc>
      </w:tr>
      <w:tr w14:paraId="0AC0D1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  <w:vAlign w:val="center"/>
          </w:tcPr>
          <w:p w14:paraId="299B526B">
            <w:pPr>
              <w:spacing w:after="0" w:line="240" w:lineRule="auto"/>
            </w:pPr>
            <w:r>
              <w:rPr>
                <w:b w:val="0"/>
                <w:sz w:val="14"/>
              </w:rPr>
              <w:t>total</w:t>
            </w:r>
          </w:p>
        </w:tc>
        <w:tc>
          <w:tcPr>
            <w:tcW w:w="2074" w:type="dxa"/>
            <w:vAlign w:val="center"/>
          </w:tcPr>
          <w:p w14:paraId="00AD4BAB">
            <w:pPr>
              <w:spacing w:after="0" w:line="240" w:lineRule="auto"/>
            </w:pPr>
            <w:r>
              <w:rPr>
                <w:b w:val="0"/>
                <w:sz w:val="14"/>
              </w:rPr>
              <w:t>REAL</w:t>
            </w:r>
          </w:p>
        </w:tc>
        <w:tc>
          <w:tcPr>
            <w:tcW w:w="2074" w:type="dxa"/>
            <w:vAlign w:val="center"/>
          </w:tcPr>
          <w:p w14:paraId="6CA32ABC">
            <w:pPr>
              <w:spacing w:after="0" w:line="240" w:lineRule="auto"/>
            </w:pPr>
            <w:r>
              <w:rPr>
                <w:b w:val="0"/>
                <w:sz w:val="14"/>
              </w:rPr>
              <w:t>No</w:t>
            </w:r>
          </w:p>
        </w:tc>
        <w:tc>
          <w:tcPr>
            <w:tcW w:w="2074" w:type="dxa"/>
            <w:vAlign w:val="center"/>
          </w:tcPr>
          <w:p w14:paraId="018A3716">
            <w:pPr>
              <w:spacing w:after="0" w:line="240" w:lineRule="auto"/>
            </w:pPr>
            <w:r>
              <w:rPr>
                <w:b w:val="0"/>
                <w:sz w:val="14"/>
              </w:rPr>
              <w:t>No</w:t>
            </w:r>
          </w:p>
        </w:tc>
        <w:tc>
          <w:tcPr>
            <w:tcW w:w="2074" w:type="dxa"/>
            <w:vAlign w:val="center"/>
          </w:tcPr>
          <w:p w14:paraId="57BDB289">
            <w:pPr>
              <w:spacing w:after="0" w:line="240" w:lineRule="auto"/>
            </w:pPr>
            <w:r>
              <w:rPr>
                <w:b w:val="0"/>
                <w:sz w:val="14"/>
              </w:rPr>
              <w:t>Campo de la entidad.</w:t>
            </w:r>
          </w:p>
        </w:tc>
      </w:tr>
      <w:tr w14:paraId="4E0F1F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  <w:vAlign w:val="center"/>
          </w:tcPr>
          <w:p w14:paraId="0BA88800">
            <w:pPr>
              <w:spacing w:after="0" w:line="240" w:lineRule="auto"/>
            </w:pPr>
            <w:r>
              <w:rPr>
                <w:b w:val="0"/>
                <w:sz w:val="14"/>
              </w:rPr>
              <w:t>metodo_pago</w:t>
            </w:r>
          </w:p>
        </w:tc>
        <w:tc>
          <w:tcPr>
            <w:tcW w:w="2074" w:type="dxa"/>
            <w:vAlign w:val="center"/>
          </w:tcPr>
          <w:p w14:paraId="773943D0">
            <w:pPr>
              <w:spacing w:after="0" w:line="240" w:lineRule="auto"/>
            </w:pPr>
            <w:r>
              <w:rPr>
                <w:b w:val="0"/>
                <w:sz w:val="14"/>
              </w:rPr>
              <w:t>TEXT</w:t>
            </w:r>
          </w:p>
        </w:tc>
        <w:tc>
          <w:tcPr>
            <w:tcW w:w="2074" w:type="dxa"/>
            <w:vAlign w:val="center"/>
          </w:tcPr>
          <w:p w14:paraId="7C5462F8">
            <w:pPr>
              <w:spacing w:after="0" w:line="240" w:lineRule="auto"/>
            </w:pPr>
            <w:r>
              <w:rPr>
                <w:b w:val="0"/>
                <w:sz w:val="14"/>
              </w:rPr>
              <w:t>No</w:t>
            </w:r>
          </w:p>
        </w:tc>
        <w:tc>
          <w:tcPr>
            <w:tcW w:w="2074" w:type="dxa"/>
            <w:vAlign w:val="center"/>
          </w:tcPr>
          <w:p w14:paraId="7272427E">
            <w:pPr>
              <w:spacing w:after="0" w:line="240" w:lineRule="auto"/>
            </w:pPr>
            <w:r>
              <w:rPr>
                <w:b w:val="0"/>
                <w:sz w:val="14"/>
              </w:rPr>
              <w:t>No</w:t>
            </w:r>
          </w:p>
        </w:tc>
        <w:tc>
          <w:tcPr>
            <w:tcW w:w="2074" w:type="dxa"/>
            <w:vAlign w:val="center"/>
          </w:tcPr>
          <w:p w14:paraId="7FE7B221">
            <w:pPr>
              <w:spacing w:after="0" w:line="240" w:lineRule="auto"/>
            </w:pPr>
            <w:r>
              <w:rPr>
                <w:b w:val="0"/>
                <w:sz w:val="14"/>
              </w:rPr>
              <w:t>Método de pago.</w:t>
            </w:r>
          </w:p>
        </w:tc>
      </w:tr>
      <w:tr w14:paraId="44EB4C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  <w:vAlign w:val="center"/>
          </w:tcPr>
          <w:p w14:paraId="6AFBC810">
            <w:pPr>
              <w:spacing w:after="0" w:line="240" w:lineRule="auto"/>
            </w:pPr>
            <w:r>
              <w:rPr>
                <w:b w:val="0"/>
                <w:sz w:val="14"/>
              </w:rPr>
              <w:t>recibido</w:t>
            </w:r>
          </w:p>
        </w:tc>
        <w:tc>
          <w:tcPr>
            <w:tcW w:w="2074" w:type="dxa"/>
            <w:vAlign w:val="center"/>
          </w:tcPr>
          <w:p w14:paraId="0DC89B84">
            <w:pPr>
              <w:spacing w:after="0" w:line="240" w:lineRule="auto"/>
            </w:pPr>
            <w:r>
              <w:rPr>
                <w:b w:val="0"/>
                <w:sz w:val="14"/>
              </w:rPr>
              <w:t>REAL</w:t>
            </w:r>
          </w:p>
        </w:tc>
        <w:tc>
          <w:tcPr>
            <w:tcW w:w="2074" w:type="dxa"/>
            <w:vAlign w:val="center"/>
          </w:tcPr>
          <w:p w14:paraId="0B9D5D24">
            <w:pPr>
              <w:spacing w:after="0" w:line="240" w:lineRule="auto"/>
            </w:pPr>
            <w:r>
              <w:rPr>
                <w:b w:val="0"/>
                <w:sz w:val="14"/>
              </w:rPr>
              <w:t>No</w:t>
            </w:r>
          </w:p>
        </w:tc>
        <w:tc>
          <w:tcPr>
            <w:tcW w:w="2074" w:type="dxa"/>
            <w:vAlign w:val="center"/>
          </w:tcPr>
          <w:p w14:paraId="49D1A485">
            <w:pPr>
              <w:spacing w:after="0" w:line="240" w:lineRule="auto"/>
            </w:pPr>
            <w:r>
              <w:rPr>
                <w:b w:val="0"/>
                <w:sz w:val="14"/>
              </w:rPr>
              <w:t>No</w:t>
            </w:r>
          </w:p>
        </w:tc>
        <w:tc>
          <w:tcPr>
            <w:tcW w:w="2074" w:type="dxa"/>
            <w:vAlign w:val="center"/>
          </w:tcPr>
          <w:p w14:paraId="6C1A689F">
            <w:pPr>
              <w:spacing w:after="0" w:line="240" w:lineRule="auto"/>
            </w:pPr>
            <w:r>
              <w:rPr>
                <w:b w:val="0"/>
                <w:sz w:val="14"/>
              </w:rPr>
              <w:t>Dinero recibido.</w:t>
            </w:r>
          </w:p>
        </w:tc>
      </w:tr>
      <w:tr w14:paraId="36A209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  <w:vAlign w:val="center"/>
          </w:tcPr>
          <w:p w14:paraId="6C35058C">
            <w:pPr>
              <w:spacing w:after="0" w:line="240" w:lineRule="auto"/>
            </w:pPr>
            <w:r>
              <w:rPr>
                <w:b w:val="0"/>
                <w:sz w:val="14"/>
              </w:rPr>
              <w:t>cambio</w:t>
            </w:r>
          </w:p>
        </w:tc>
        <w:tc>
          <w:tcPr>
            <w:tcW w:w="2074" w:type="dxa"/>
            <w:vAlign w:val="center"/>
          </w:tcPr>
          <w:p w14:paraId="36A5074C">
            <w:pPr>
              <w:spacing w:after="0" w:line="240" w:lineRule="auto"/>
            </w:pPr>
            <w:r>
              <w:rPr>
                <w:b w:val="0"/>
                <w:sz w:val="14"/>
              </w:rPr>
              <w:t>REAL</w:t>
            </w:r>
          </w:p>
        </w:tc>
        <w:tc>
          <w:tcPr>
            <w:tcW w:w="2074" w:type="dxa"/>
            <w:vAlign w:val="center"/>
          </w:tcPr>
          <w:p w14:paraId="0335CFAC">
            <w:pPr>
              <w:spacing w:after="0" w:line="240" w:lineRule="auto"/>
            </w:pPr>
            <w:r>
              <w:rPr>
                <w:b w:val="0"/>
                <w:sz w:val="14"/>
              </w:rPr>
              <w:t>No</w:t>
            </w:r>
          </w:p>
        </w:tc>
        <w:tc>
          <w:tcPr>
            <w:tcW w:w="2074" w:type="dxa"/>
            <w:vAlign w:val="center"/>
          </w:tcPr>
          <w:p w14:paraId="56E8A20D">
            <w:pPr>
              <w:spacing w:after="0" w:line="240" w:lineRule="auto"/>
            </w:pPr>
            <w:r>
              <w:rPr>
                <w:b w:val="0"/>
                <w:sz w:val="14"/>
              </w:rPr>
              <w:t>No</w:t>
            </w:r>
          </w:p>
        </w:tc>
        <w:tc>
          <w:tcPr>
            <w:tcW w:w="2074" w:type="dxa"/>
            <w:vAlign w:val="center"/>
          </w:tcPr>
          <w:p w14:paraId="7E06DD09">
            <w:pPr>
              <w:spacing w:after="0" w:line="240" w:lineRule="auto"/>
            </w:pPr>
            <w:r>
              <w:rPr>
                <w:b w:val="0"/>
                <w:sz w:val="14"/>
              </w:rPr>
              <w:t>Cambio entregado.</w:t>
            </w:r>
          </w:p>
        </w:tc>
      </w:tr>
      <w:tr w14:paraId="42A0A9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  <w:vAlign w:val="center"/>
          </w:tcPr>
          <w:p w14:paraId="5B47A97A">
            <w:pPr>
              <w:spacing w:after="0" w:line="240" w:lineRule="auto"/>
            </w:pPr>
            <w:r>
              <w:rPr>
                <w:b w:val="0"/>
                <w:sz w:val="14"/>
              </w:rPr>
              <w:t>estado</w:t>
            </w:r>
          </w:p>
        </w:tc>
        <w:tc>
          <w:tcPr>
            <w:tcW w:w="2074" w:type="dxa"/>
            <w:vAlign w:val="center"/>
          </w:tcPr>
          <w:p w14:paraId="1581D9C4">
            <w:pPr>
              <w:spacing w:after="0" w:line="240" w:lineRule="auto"/>
            </w:pPr>
            <w:r>
              <w:rPr>
                <w:b w:val="0"/>
                <w:sz w:val="14"/>
              </w:rPr>
              <w:t>TEXT</w:t>
            </w:r>
          </w:p>
        </w:tc>
        <w:tc>
          <w:tcPr>
            <w:tcW w:w="2074" w:type="dxa"/>
            <w:vAlign w:val="center"/>
          </w:tcPr>
          <w:p w14:paraId="57594CEA">
            <w:pPr>
              <w:spacing w:after="0" w:line="240" w:lineRule="auto"/>
            </w:pPr>
            <w:r>
              <w:rPr>
                <w:b w:val="0"/>
                <w:sz w:val="14"/>
              </w:rPr>
              <w:t>No</w:t>
            </w:r>
          </w:p>
        </w:tc>
        <w:tc>
          <w:tcPr>
            <w:tcW w:w="2074" w:type="dxa"/>
            <w:vAlign w:val="center"/>
          </w:tcPr>
          <w:p w14:paraId="0E0205F4">
            <w:pPr>
              <w:spacing w:after="0" w:line="240" w:lineRule="auto"/>
            </w:pPr>
            <w:r>
              <w:rPr>
                <w:b w:val="0"/>
                <w:sz w:val="14"/>
              </w:rPr>
              <w:t>No</w:t>
            </w:r>
          </w:p>
        </w:tc>
        <w:tc>
          <w:tcPr>
            <w:tcW w:w="2074" w:type="dxa"/>
            <w:vAlign w:val="center"/>
          </w:tcPr>
          <w:p w14:paraId="40B2D24D">
            <w:pPr>
              <w:spacing w:after="0" w:line="240" w:lineRule="auto"/>
            </w:pPr>
            <w:r>
              <w:rPr>
                <w:b w:val="0"/>
                <w:sz w:val="14"/>
              </w:rPr>
              <w:t>Estado de registro/operación.</w:t>
            </w:r>
          </w:p>
        </w:tc>
      </w:tr>
    </w:tbl>
    <w:p w14:paraId="7C8EF324">
      <w:r>
        <w:t>Registros en la copia analizada: 0.</w:t>
      </w:r>
    </w:p>
    <w:p w14:paraId="07FABB58">
      <w:pPr>
        <w:pStyle w:val="2"/>
        <w:spacing w:before="160" w:after="80"/>
      </w:pPr>
      <w:r>
        <w:t>16. Metodología de Desarrollo — SCRUM</w:t>
      </w:r>
    </w:p>
    <w:p w14:paraId="3D28B023">
      <w:r>
        <w:t>La guía solicita SCRUM. Para LAOC se propone organizar el desarrollo en sprints con entregables verificables.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56"/>
        <w:gridCol w:w="3456"/>
        <w:gridCol w:w="3456"/>
      </w:tblGrid>
      <w:tr w14:paraId="159E67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shd w:val="clear" w:color="auto" w:fill="D9E2F3"/>
            <w:vAlign w:val="center"/>
          </w:tcPr>
          <w:p w14:paraId="0D80C213">
            <w:pPr>
              <w:spacing w:after="0" w:line="240" w:lineRule="auto"/>
            </w:pPr>
            <w:r>
              <w:rPr>
                <w:b/>
                <w:sz w:val="16"/>
              </w:rPr>
              <w:t>Rol</w:t>
            </w:r>
          </w:p>
        </w:tc>
        <w:tc>
          <w:tcPr>
            <w:tcW w:w="3456" w:type="dxa"/>
            <w:shd w:val="clear" w:color="auto" w:fill="D9E2F3"/>
            <w:vAlign w:val="center"/>
          </w:tcPr>
          <w:p w14:paraId="3F64200E">
            <w:pPr>
              <w:spacing w:after="0" w:line="240" w:lineRule="auto"/>
            </w:pPr>
            <w:r>
              <w:rPr>
                <w:b/>
                <w:sz w:val="16"/>
              </w:rPr>
              <w:t>Asignación propuesta</w:t>
            </w:r>
          </w:p>
        </w:tc>
        <w:tc>
          <w:tcPr>
            <w:tcW w:w="3456" w:type="dxa"/>
            <w:shd w:val="clear" w:color="auto" w:fill="D9E2F3"/>
            <w:vAlign w:val="center"/>
          </w:tcPr>
          <w:p w14:paraId="77534297">
            <w:pPr>
              <w:spacing w:after="0" w:line="240" w:lineRule="auto"/>
            </w:pPr>
            <w:r>
              <w:rPr>
                <w:b/>
                <w:sz w:val="16"/>
              </w:rPr>
              <w:t>Responsabilidades</w:t>
            </w:r>
          </w:p>
        </w:tc>
      </w:tr>
      <w:tr w14:paraId="57CB24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vAlign w:val="center"/>
          </w:tcPr>
          <w:p w14:paraId="39C2D45C">
            <w:pPr>
              <w:spacing w:after="0" w:line="240" w:lineRule="auto"/>
            </w:pPr>
            <w:r>
              <w:rPr>
                <w:b w:val="0"/>
                <w:sz w:val="16"/>
              </w:rPr>
              <w:t>Product Owner</w:t>
            </w:r>
          </w:p>
        </w:tc>
        <w:tc>
          <w:tcPr>
            <w:tcW w:w="3456" w:type="dxa"/>
            <w:vAlign w:val="center"/>
          </w:tcPr>
          <w:p w14:paraId="2EB2AE88">
            <w:pPr>
              <w:spacing w:after="0" w:line="240" w:lineRule="auto"/>
            </w:pPr>
            <w:r>
              <w:rPr>
                <w:b w:val="0"/>
                <w:sz w:val="16"/>
              </w:rPr>
              <w:t>Representante del proyecto</w:t>
            </w:r>
          </w:p>
        </w:tc>
        <w:tc>
          <w:tcPr>
            <w:tcW w:w="3456" w:type="dxa"/>
            <w:vAlign w:val="center"/>
          </w:tcPr>
          <w:p w14:paraId="127959E2">
            <w:pPr>
              <w:spacing w:after="0" w:line="240" w:lineRule="auto"/>
            </w:pPr>
            <w:r>
              <w:rPr>
                <w:b w:val="0"/>
                <w:sz w:val="16"/>
              </w:rPr>
              <w:t>Priorizar funcionalidades y validar el producto.</w:t>
            </w:r>
          </w:p>
        </w:tc>
      </w:tr>
      <w:tr w14:paraId="6B043B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vAlign w:val="center"/>
          </w:tcPr>
          <w:p w14:paraId="04C5CB2F">
            <w:pPr>
              <w:spacing w:after="0" w:line="240" w:lineRule="auto"/>
            </w:pPr>
            <w:r>
              <w:rPr>
                <w:b w:val="0"/>
                <w:sz w:val="16"/>
              </w:rPr>
              <w:t>Scrum Master</w:t>
            </w:r>
          </w:p>
        </w:tc>
        <w:tc>
          <w:tcPr>
            <w:tcW w:w="3456" w:type="dxa"/>
            <w:vAlign w:val="center"/>
          </w:tcPr>
          <w:p w14:paraId="73879461">
            <w:pPr>
              <w:spacing w:after="0" w:line="240" w:lineRule="auto"/>
            </w:pPr>
            <w:r>
              <w:rPr>
                <w:b w:val="0"/>
                <w:sz w:val="16"/>
              </w:rPr>
              <w:t>Integrante responsable del seguimiento</w:t>
            </w:r>
          </w:p>
        </w:tc>
        <w:tc>
          <w:tcPr>
            <w:tcW w:w="3456" w:type="dxa"/>
            <w:vAlign w:val="center"/>
          </w:tcPr>
          <w:p w14:paraId="1A877764">
            <w:pPr>
              <w:spacing w:after="0" w:line="240" w:lineRule="auto"/>
            </w:pPr>
            <w:r>
              <w:rPr>
                <w:b w:val="0"/>
                <w:sz w:val="16"/>
              </w:rPr>
              <w:t>Facilitar el proceso, remover impedimentos y controlar el avance.</w:t>
            </w:r>
          </w:p>
        </w:tc>
      </w:tr>
      <w:tr w14:paraId="62504B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vAlign w:val="center"/>
          </w:tcPr>
          <w:p w14:paraId="2A7042AA">
            <w:pPr>
              <w:spacing w:after="0" w:line="240" w:lineRule="auto"/>
            </w:pPr>
            <w:r>
              <w:rPr>
                <w:b w:val="0"/>
                <w:sz w:val="16"/>
              </w:rPr>
              <w:t>Equipo de Desarrollo</w:t>
            </w:r>
          </w:p>
        </w:tc>
        <w:tc>
          <w:tcPr>
            <w:tcW w:w="3456" w:type="dxa"/>
            <w:vAlign w:val="center"/>
          </w:tcPr>
          <w:p w14:paraId="2D69917A">
            <w:pPr>
              <w:spacing w:after="0" w:line="240" w:lineRule="auto"/>
            </w:pPr>
            <w:r>
              <w:rPr>
                <w:b w:val="0"/>
                <w:sz w:val="16"/>
              </w:rPr>
              <w:t>Integrantes del proyecto</w:t>
            </w:r>
          </w:p>
        </w:tc>
        <w:tc>
          <w:tcPr>
            <w:tcW w:w="3456" w:type="dxa"/>
            <w:vAlign w:val="center"/>
          </w:tcPr>
          <w:p w14:paraId="5D8F1E0A">
            <w:pPr>
              <w:spacing w:after="0" w:line="240" w:lineRule="auto"/>
            </w:pPr>
            <w:r>
              <w:rPr>
                <w:b w:val="0"/>
                <w:sz w:val="16"/>
              </w:rPr>
              <w:t>Análisis, programación, BD, pruebas, interfaz y documentación.</w:t>
            </w:r>
          </w:p>
        </w:tc>
      </w:tr>
    </w:tbl>
    <w:p w14:paraId="71895CEB">
      <w:pPr>
        <w:pStyle w:val="2"/>
        <w:spacing w:before="160" w:after="80"/>
      </w:pPr>
      <w:r>
        <w:t>17. Product Backlog</w:t>
      </w:r>
    </w:p>
    <w:p w14:paraId="63E340E4">
      <w:pPr>
        <w:pStyle w:val="2"/>
        <w:spacing w:before="160" w:after="80"/>
      </w:pPr>
      <w:r>
        <w:t>17. Product Backlog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92"/>
        <w:gridCol w:w="2592"/>
        <w:gridCol w:w="2592"/>
        <w:gridCol w:w="2592"/>
      </w:tblGrid>
      <w:tr w14:paraId="3B2833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shd w:val="clear" w:color="auto" w:fill="D9E2F3"/>
            <w:vAlign w:val="center"/>
          </w:tcPr>
          <w:p w14:paraId="09C0BC69">
            <w:pPr>
              <w:spacing w:after="0" w:line="240" w:lineRule="auto"/>
            </w:pPr>
            <w:r>
              <w:rPr>
                <w:b/>
                <w:sz w:val="15"/>
              </w:rPr>
              <w:t>ID</w:t>
            </w:r>
          </w:p>
        </w:tc>
        <w:tc>
          <w:tcPr>
            <w:tcW w:w="2592" w:type="dxa"/>
            <w:shd w:val="clear" w:color="auto" w:fill="D9E2F3"/>
            <w:vAlign w:val="center"/>
          </w:tcPr>
          <w:p w14:paraId="2615C52B">
            <w:pPr>
              <w:spacing w:after="0" w:line="240" w:lineRule="auto"/>
            </w:pPr>
            <w:r>
              <w:rPr>
                <w:b/>
                <w:sz w:val="15"/>
              </w:rPr>
              <w:t>Ítem</w:t>
            </w:r>
          </w:p>
        </w:tc>
        <w:tc>
          <w:tcPr>
            <w:tcW w:w="2592" w:type="dxa"/>
            <w:shd w:val="clear" w:color="auto" w:fill="D9E2F3"/>
            <w:vAlign w:val="center"/>
          </w:tcPr>
          <w:p w14:paraId="390D5979">
            <w:pPr>
              <w:spacing w:after="0" w:line="240" w:lineRule="auto"/>
            </w:pPr>
            <w:r>
              <w:rPr>
                <w:b/>
                <w:sz w:val="15"/>
              </w:rPr>
              <w:t>Prioridad</w:t>
            </w:r>
          </w:p>
        </w:tc>
        <w:tc>
          <w:tcPr>
            <w:tcW w:w="2592" w:type="dxa"/>
            <w:shd w:val="clear" w:color="auto" w:fill="D9E2F3"/>
            <w:vAlign w:val="center"/>
          </w:tcPr>
          <w:p w14:paraId="1D4BE5DA">
            <w:pPr>
              <w:spacing w:after="0" w:line="240" w:lineRule="auto"/>
            </w:pPr>
            <w:r>
              <w:rPr>
                <w:b/>
                <w:sz w:val="15"/>
              </w:rPr>
              <w:t>Estado</w:t>
            </w:r>
          </w:p>
        </w:tc>
      </w:tr>
      <w:tr w14:paraId="1E7556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vAlign w:val="center"/>
          </w:tcPr>
          <w:p w14:paraId="68590588">
            <w:pPr>
              <w:spacing w:after="0" w:line="240" w:lineRule="auto"/>
            </w:pPr>
            <w:r>
              <w:rPr>
                <w:b w:val="0"/>
                <w:sz w:val="15"/>
              </w:rPr>
              <w:t>PB01</w:t>
            </w:r>
          </w:p>
        </w:tc>
        <w:tc>
          <w:tcPr>
            <w:tcW w:w="2592" w:type="dxa"/>
            <w:vAlign w:val="center"/>
          </w:tcPr>
          <w:p w14:paraId="1D46C250">
            <w:pPr>
              <w:spacing w:after="0" w:line="240" w:lineRule="auto"/>
            </w:pPr>
            <w:r>
              <w:rPr>
                <w:b w:val="0"/>
                <w:sz w:val="15"/>
              </w:rPr>
              <w:t>Autenticación y roles</w:t>
            </w:r>
          </w:p>
        </w:tc>
        <w:tc>
          <w:tcPr>
            <w:tcW w:w="2592" w:type="dxa"/>
            <w:vAlign w:val="center"/>
          </w:tcPr>
          <w:p w14:paraId="1CBB87EA">
            <w:pPr>
              <w:spacing w:after="0" w:line="240" w:lineRule="auto"/>
            </w:pPr>
            <w:r>
              <w:rPr>
                <w:b w:val="0"/>
                <w:sz w:val="15"/>
              </w:rPr>
              <w:t>Alta</w:t>
            </w:r>
          </w:p>
        </w:tc>
        <w:tc>
          <w:tcPr>
            <w:tcW w:w="2592" w:type="dxa"/>
            <w:vAlign w:val="center"/>
          </w:tcPr>
          <w:p w14:paraId="694E67BC">
            <w:pPr>
              <w:spacing w:after="0" w:line="240" w:lineRule="auto"/>
            </w:pPr>
            <w:r>
              <w:rPr>
                <w:b w:val="0"/>
                <w:sz w:val="15"/>
              </w:rPr>
              <w:t>Terminado</w:t>
            </w:r>
          </w:p>
        </w:tc>
      </w:tr>
      <w:tr w14:paraId="4AE15F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vAlign w:val="center"/>
          </w:tcPr>
          <w:p w14:paraId="6346A4CA">
            <w:pPr>
              <w:spacing w:after="0" w:line="240" w:lineRule="auto"/>
            </w:pPr>
            <w:r>
              <w:rPr>
                <w:b w:val="0"/>
                <w:sz w:val="15"/>
              </w:rPr>
              <w:t>PB02</w:t>
            </w:r>
          </w:p>
        </w:tc>
        <w:tc>
          <w:tcPr>
            <w:tcW w:w="2592" w:type="dxa"/>
            <w:vAlign w:val="center"/>
          </w:tcPr>
          <w:p w14:paraId="3DFC1583">
            <w:pPr>
              <w:spacing w:after="0" w:line="240" w:lineRule="auto"/>
            </w:pPr>
            <w:r>
              <w:rPr>
                <w:b w:val="0"/>
                <w:sz w:val="15"/>
              </w:rPr>
              <w:t>Dashboard</w:t>
            </w:r>
          </w:p>
        </w:tc>
        <w:tc>
          <w:tcPr>
            <w:tcW w:w="2592" w:type="dxa"/>
            <w:vAlign w:val="center"/>
          </w:tcPr>
          <w:p w14:paraId="0F22F01F">
            <w:pPr>
              <w:spacing w:after="0" w:line="240" w:lineRule="auto"/>
            </w:pPr>
            <w:r>
              <w:rPr>
                <w:b w:val="0"/>
                <w:sz w:val="15"/>
              </w:rPr>
              <w:t>Alta</w:t>
            </w:r>
          </w:p>
        </w:tc>
        <w:tc>
          <w:tcPr>
            <w:tcW w:w="2592" w:type="dxa"/>
            <w:vAlign w:val="center"/>
          </w:tcPr>
          <w:p w14:paraId="6577CCC7">
            <w:pPr>
              <w:spacing w:after="0" w:line="240" w:lineRule="auto"/>
            </w:pPr>
            <w:r>
              <w:rPr>
                <w:b w:val="0"/>
                <w:sz w:val="15"/>
              </w:rPr>
              <w:t>Terminado</w:t>
            </w:r>
          </w:p>
        </w:tc>
      </w:tr>
      <w:tr w14:paraId="3D266B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vAlign w:val="center"/>
          </w:tcPr>
          <w:p w14:paraId="3963EA65">
            <w:pPr>
              <w:spacing w:after="0" w:line="240" w:lineRule="auto"/>
            </w:pPr>
            <w:r>
              <w:rPr>
                <w:b w:val="0"/>
                <w:sz w:val="15"/>
              </w:rPr>
              <w:t>PB03</w:t>
            </w:r>
          </w:p>
        </w:tc>
        <w:tc>
          <w:tcPr>
            <w:tcW w:w="2592" w:type="dxa"/>
            <w:vAlign w:val="center"/>
          </w:tcPr>
          <w:p w14:paraId="01DFCCDE">
            <w:pPr>
              <w:spacing w:after="0" w:line="240" w:lineRule="auto"/>
            </w:pPr>
            <w:r>
              <w:rPr>
                <w:b w:val="0"/>
                <w:sz w:val="15"/>
              </w:rPr>
              <w:t>CRUD productos/inventario</w:t>
            </w:r>
          </w:p>
        </w:tc>
        <w:tc>
          <w:tcPr>
            <w:tcW w:w="2592" w:type="dxa"/>
            <w:vAlign w:val="center"/>
          </w:tcPr>
          <w:p w14:paraId="52A179D3">
            <w:pPr>
              <w:spacing w:after="0" w:line="240" w:lineRule="auto"/>
            </w:pPr>
            <w:r>
              <w:rPr>
                <w:b w:val="0"/>
                <w:sz w:val="15"/>
              </w:rPr>
              <w:t>Alta</w:t>
            </w:r>
          </w:p>
        </w:tc>
        <w:tc>
          <w:tcPr>
            <w:tcW w:w="2592" w:type="dxa"/>
            <w:vAlign w:val="center"/>
          </w:tcPr>
          <w:p w14:paraId="1C7807AA">
            <w:pPr>
              <w:spacing w:after="0" w:line="240" w:lineRule="auto"/>
            </w:pPr>
            <w:r>
              <w:rPr>
                <w:b w:val="0"/>
                <w:sz w:val="15"/>
              </w:rPr>
              <w:t>Terminado</w:t>
            </w:r>
          </w:p>
        </w:tc>
      </w:tr>
      <w:tr w14:paraId="2B4597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vAlign w:val="center"/>
          </w:tcPr>
          <w:p w14:paraId="065708C1">
            <w:pPr>
              <w:spacing w:after="0" w:line="240" w:lineRule="auto"/>
            </w:pPr>
            <w:r>
              <w:rPr>
                <w:b w:val="0"/>
                <w:sz w:val="15"/>
              </w:rPr>
              <w:t>PB04</w:t>
            </w:r>
          </w:p>
        </w:tc>
        <w:tc>
          <w:tcPr>
            <w:tcW w:w="2592" w:type="dxa"/>
            <w:vAlign w:val="center"/>
          </w:tcPr>
          <w:p w14:paraId="22645EE8">
            <w:pPr>
              <w:spacing w:after="0" w:line="240" w:lineRule="auto"/>
            </w:pPr>
            <w:r>
              <w:rPr>
                <w:b w:val="0"/>
                <w:sz w:val="15"/>
              </w:rPr>
              <w:t>CRUD clientes</w:t>
            </w:r>
          </w:p>
        </w:tc>
        <w:tc>
          <w:tcPr>
            <w:tcW w:w="2592" w:type="dxa"/>
            <w:vAlign w:val="center"/>
          </w:tcPr>
          <w:p w14:paraId="1E492B21">
            <w:pPr>
              <w:spacing w:after="0" w:line="240" w:lineRule="auto"/>
            </w:pPr>
            <w:r>
              <w:rPr>
                <w:b w:val="0"/>
                <w:sz w:val="15"/>
              </w:rPr>
              <w:t>Alta</w:t>
            </w:r>
          </w:p>
        </w:tc>
        <w:tc>
          <w:tcPr>
            <w:tcW w:w="2592" w:type="dxa"/>
            <w:vAlign w:val="center"/>
          </w:tcPr>
          <w:p w14:paraId="77FDC1F4">
            <w:pPr>
              <w:spacing w:after="0" w:line="240" w:lineRule="auto"/>
            </w:pPr>
            <w:r>
              <w:rPr>
                <w:b w:val="0"/>
                <w:sz w:val="15"/>
              </w:rPr>
              <w:t>Terminado</w:t>
            </w:r>
          </w:p>
        </w:tc>
      </w:tr>
      <w:tr w14:paraId="315B05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vAlign w:val="center"/>
          </w:tcPr>
          <w:p w14:paraId="41081D72">
            <w:pPr>
              <w:spacing w:after="0" w:line="240" w:lineRule="auto"/>
            </w:pPr>
            <w:r>
              <w:rPr>
                <w:b w:val="0"/>
                <w:sz w:val="15"/>
              </w:rPr>
              <w:t>PB05</w:t>
            </w:r>
          </w:p>
        </w:tc>
        <w:tc>
          <w:tcPr>
            <w:tcW w:w="2592" w:type="dxa"/>
            <w:vAlign w:val="center"/>
          </w:tcPr>
          <w:p w14:paraId="1D1F122B">
            <w:pPr>
              <w:spacing w:after="0" w:line="240" w:lineRule="auto"/>
            </w:pPr>
            <w:r>
              <w:rPr>
                <w:b w:val="0"/>
                <w:sz w:val="15"/>
              </w:rPr>
              <w:t>CRUD proveedores</w:t>
            </w:r>
          </w:p>
        </w:tc>
        <w:tc>
          <w:tcPr>
            <w:tcW w:w="2592" w:type="dxa"/>
            <w:vAlign w:val="center"/>
          </w:tcPr>
          <w:p w14:paraId="5D6A71B5">
            <w:pPr>
              <w:spacing w:after="0" w:line="240" w:lineRule="auto"/>
            </w:pPr>
            <w:r>
              <w:rPr>
                <w:b w:val="0"/>
                <w:sz w:val="15"/>
              </w:rPr>
              <w:t>Alta</w:t>
            </w:r>
          </w:p>
        </w:tc>
        <w:tc>
          <w:tcPr>
            <w:tcW w:w="2592" w:type="dxa"/>
            <w:vAlign w:val="center"/>
          </w:tcPr>
          <w:p w14:paraId="43ADB380">
            <w:pPr>
              <w:spacing w:after="0" w:line="240" w:lineRule="auto"/>
            </w:pPr>
            <w:r>
              <w:rPr>
                <w:b w:val="0"/>
                <w:sz w:val="15"/>
              </w:rPr>
              <w:t>Terminado</w:t>
            </w:r>
          </w:p>
        </w:tc>
      </w:tr>
      <w:tr w14:paraId="7322C5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vAlign w:val="center"/>
          </w:tcPr>
          <w:p w14:paraId="6C8EFB01">
            <w:pPr>
              <w:spacing w:after="0" w:line="240" w:lineRule="auto"/>
            </w:pPr>
            <w:r>
              <w:rPr>
                <w:b w:val="0"/>
                <w:sz w:val="15"/>
              </w:rPr>
              <w:t>PB06</w:t>
            </w:r>
          </w:p>
        </w:tc>
        <w:tc>
          <w:tcPr>
            <w:tcW w:w="2592" w:type="dxa"/>
            <w:vAlign w:val="center"/>
          </w:tcPr>
          <w:p w14:paraId="6082DBBE">
            <w:pPr>
              <w:spacing w:after="0" w:line="240" w:lineRule="auto"/>
            </w:pPr>
            <w:r>
              <w:rPr>
                <w:b w:val="0"/>
                <w:sz w:val="15"/>
              </w:rPr>
              <w:t>POS y carrito</w:t>
            </w:r>
          </w:p>
        </w:tc>
        <w:tc>
          <w:tcPr>
            <w:tcW w:w="2592" w:type="dxa"/>
            <w:vAlign w:val="center"/>
          </w:tcPr>
          <w:p w14:paraId="69A998A0">
            <w:pPr>
              <w:spacing w:after="0" w:line="240" w:lineRule="auto"/>
            </w:pPr>
            <w:r>
              <w:rPr>
                <w:b w:val="0"/>
                <w:sz w:val="15"/>
              </w:rPr>
              <w:t>Crítica</w:t>
            </w:r>
          </w:p>
        </w:tc>
        <w:tc>
          <w:tcPr>
            <w:tcW w:w="2592" w:type="dxa"/>
            <w:vAlign w:val="center"/>
          </w:tcPr>
          <w:p w14:paraId="462EF84A">
            <w:pPr>
              <w:spacing w:after="0" w:line="240" w:lineRule="auto"/>
            </w:pPr>
            <w:r>
              <w:rPr>
                <w:b w:val="0"/>
                <w:sz w:val="15"/>
              </w:rPr>
              <w:t>Terminado</w:t>
            </w:r>
          </w:p>
        </w:tc>
      </w:tr>
      <w:tr w14:paraId="152AEF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vAlign w:val="center"/>
          </w:tcPr>
          <w:p w14:paraId="1C1B573A">
            <w:pPr>
              <w:spacing w:after="0" w:line="240" w:lineRule="auto"/>
            </w:pPr>
            <w:r>
              <w:rPr>
                <w:b w:val="0"/>
                <w:sz w:val="15"/>
              </w:rPr>
              <w:t>PB07</w:t>
            </w:r>
          </w:p>
        </w:tc>
        <w:tc>
          <w:tcPr>
            <w:tcW w:w="2592" w:type="dxa"/>
            <w:vAlign w:val="center"/>
          </w:tcPr>
          <w:p w14:paraId="45521D16">
            <w:pPr>
              <w:spacing w:after="0" w:line="240" w:lineRule="auto"/>
            </w:pPr>
            <w:r>
              <w:rPr>
                <w:b w:val="0"/>
                <w:sz w:val="15"/>
              </w:rPr>
              <w:t>Búsqueda instantánea y lector</w:t>
            </w:r>
          </w:p>
        </w:tc>
        <w:tc>
          <w:tcPr>
            <w:tcW w:w="2592" w:type="dxa"/>
            <w:vAlign w:val="center"/>
          </w:tcPr>
          <w:p w14:paraId="6BFC2FE7">
            <w:pPr>
              <w:spacing w:after="0" w:line="240" w:lineRule="auto"/>
            </w:pPr>
            <w:r>
              <w:rPr>
                <w:b w:val="0"/>
                <w:sz w:val="15"/>
              </w:rPr>
              <w:t>Crítica</w:t>
            </w:r>
          </w:p>
        </w:tc>
        <w:tc>
          <w:tcPr>
            <w:tcW w:w="2592" w:type="dxa"/>
            <w:vAlign w:val="center"/>
          </w:tcPr>
          <w:p w14:paraId="6167028C">
            <w:pPr>
              <w:spacing w:after="0" w:line="240" w:lineRule="auto"/>
            </w:pPr>
            <w:r>
              <w:rPr>
                <w:b w:val="0"/>
                <w:sz w:val="15"/>
              </w:rPr>
              <w:t>Terminado</w:t>
            </w:r>
          </w:p>
        </w:tc>
      </w:tr>
      <w:tr w14:paraId="4F2081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vAlign w:val="center"/>
          </w:tcPr>
          <w:p w14:paraId="19376CEA">
            <w:pPr>
              <w:spacing w:after="0" w:line="240" w:lineRule="auto"/>
            </w:pPr>
            <w:r>
              <w:rPr>
                <w:b w:val="0"/>
                <w:sz w:val="15"/>
              </w:rPr>
              <w:t>PB08</w:t>
            </w:r>
          </w:p>
        </w:tc>
        <w:tc>
          <w:tcPr>
            <w:tcW w:w="2592" w:type="dxa"/>
            <w:vAlign w:val="center"/>
          </w:tcPr>
          <w:p w14:paraId="33EE4538">
            <w:pPr>
              <w:spacing w:after="0" w:line="240" w:lineRule="auto"/>
            </w:pPr>
            <w:r>
              <w:rPr>
                <w:b w:val="0"/>
                <w:sz w:val="15"/>
              </w:rPr>
              <w:t>Facturación y anulación</w:t>
            </w:r>
          </w:p>
        </w:tc>
        <w:tc>
          <w:tcPr>
            <w:tcW w:w="2592" w:type="dxa"/>
            <w:vAlign w:val="center"/>
          </w:tcPr>
          <w:p w14:paraId="3BB9AD84">
            <w:pPr>
              <w:spacing w:after="0" w:line="240" w:lineRule="auto"/>
            </w:pPr>
            <w:r>
              <w:rPr>
                <w:b w:val="0"/>
                <w:sz w:val="15"/>
              </w:rPr>
              <w:t>Crítica</w:t>
            </w:r>
          </w:p>
        </w:tc>
        <w:tc>
          <w:tcPr>
            <w:tcW w:w="2592" w:type="dxa"/>
            <w:vAlign w:val="center"/>
          </w:tcPr>
          <w:p w14:paraId="25309EF2">
            <w:pPr>
              <w:spacing w:after="0" w:line="240" w:lineRule="auto"/>
            </w:pPr>
            <w:r>
              <w:rPr>
                <w:b w:val="0"/>
                <w:sz w:val="15"/>
              </w:rPr>
              <w:t>Terminado</w:t>
            </w:r>
          </w:p>
        </w:tc>
      </w:tr>
      <w:tr w14:paraId="6D3905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vAlign w:val="center"/>
          </w:tcPr>
          <w:p w14:paraId="4D627A4A">
            <w:pPr>
              <w:spacing w:after="0" w:line="240" w:lineRule="auto"/>
            </w:pPr>
            <w:r>
              <w:rPr>
                <w:b w:val="0"/>
                <w:sz w:val="15"/>
              </w:rPr>
              <w:t>PB09</w:t>
            </w:r>
          </w:p>
        </w:tc>
        <w:tc>
          <w:tcPr>
            <w:tcW w:w="2592" w:type="dxa"/>
            <w:vAlign w:val="center"/>
          </w:tcPr>
          <w:p w14:paraId="008DCF7B">
            <w:pPr>
              <w:spacing w:after="0" w:line="240" w:lineRule="auto"/>
            </w:pPr>
            <w:r>
              <w:rPr>
                <w:b w:val="0"/>
                <w:sz w:val="15"/>
              </w:rPr>
              <w:t>Caja</w:t>
            </w:r>
          </w:p>
        </w:tc>
        <w:tc>
          <w:tcPr>
            <w:tcW w:w="2592" w:type="dxa"/>
            <w:vAlign w:val="center"/>
          </w:tcPr>
          <w:p w14:paraId="5E29E19C">
            <w:pPr>
              <w:spacing w:after="0" w:line="240" w:lineRule="auto"/>
            </w:pPr>
            <w:r>
              <w:rPr>
                <w:b w:val="0"/>
                <w:sz w:val="15"/>
              </w:rPr>
              <w:t>Crítica</w:t>
            </w:r>
          </w:p>
        </w:tc>
        <w:tc>
          <w:tcPr>
            <w:tcW w:w="2592" w:type="dxa"/>
            <w:vAlign w:val="center"/>
          </w:tcPr>
          <w:p w14:paraId="67EF0EDC">
            <w:pPr>
              <w:spacing w:after="0" w:line="240" w:lineRule="auto"/>
            </w:pPr>
            <w:r>
              <w:rPr>
                <w:b w:val="0"/>
                <w:sz w:val="15"/>
              </w:rPr>
              <w:t>Parcial / lógica funcional</w:t>
            </w:r>
          </w:p>
        </w:tc>
      </w:tr>
      <w:tr w14:paraId="0CE81D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vAlign w:val="center"/>
          </w:tcPr>
          <w:p w14:paraId="05B7F4F4">
            <w:pPr>
              <w:spacing w:after="0" w:line="240" w:lineRule="auto"/>
            </w:pPr>
            <w:r>
              <w:rPr>
                <w:b w:val="0"/>
                <w:sz w:val="15"/>
              </w:rPr>
              <w:t>PB10</w:t>
            </w:r>
          </w:p>
        </w:tc>
        <w:tc>
          <w:tcPr>
            <w:tcW w:w="2592" w:type="dxa"/>
            <w:vAlign w:val="center"/>
          </w:tcPr>
          <w:p w14:paraId="03A1A342">
            <w:pPr>
              <w:spacing w:after="0" w:line="240" w:lineRule="auto"/>
            </w:pPr>
            <w:r>
              <w:rPr>
                <w:b w:val="0"/>
                <w:sz w:val="15"/>
              </w:rPr>
              <w:t>Cuentas por cobrar</w:t>
            </w:r>
          </w:p>
        </w:tc>
        <w:tc>
          <w:tcPr>
            <w:tcW w:w="2592" w:type="dxa"/>
            <w:vAlign w:val="center"/>
          </w:tcPr>
          <w:p w14:paraId="1FD39397">
            <w:pPr>
              <w:spacing w:after="0" w:line="240" w:lineRule="auto"/>
            </w:pPr>
            <w:r>
              <w:rPr>
                <w:b w:val="0"/>
                <w:sz w:val="15"/>
              </w:rPr>
              <w:t>Alta</w:t>
            </w:r>
          </w:p>
        </w:tc>
        <w:tc>
          <w:tcPr>
            <w:tcW w:w="2592" w:type="dxa"/>
            <w:vAlign w:val="center"/>
          </w:tcPr>
          <w:p w14:paraId="5A9736D7">
            <w:pPr>
              <w:spacing w:after="0" w:line="240" w:lineRule="auto"/>
            </w:pPr>
            <w:r>
              <w:rPr>
                <w:b w:val="0"/>
                <w:sz w:val="15"/>
              </w:rPr>
              <w:t>Terminado</w:t>
            </w:r>
          </w:p>
        </w:tc>
      </w:tr>
      <w:tr w14:paraId="331F5D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vAlign w:val="center"/>
          </w:tcPr>
          <w:p w14:paraId="4CBE5A71">
            <w:pPr>
              <w:spacing w:after="0" w:line="240" w:lineRule="auto"/>
            </w:pPr>
            <w:r>
              <w:rPr>
                <w:b w:val="0"/>
                <w:sz w:val="15"/>
              </w:rPr>
              <w:t>PB11</w:t>
            </w:r>
          </w:p>
        </w:tc>
        <w:tc>
          <w:tcPr>
            <w:tcW w:w="2592" w:type="dxa"/>
            <w:vAlign w:val="center"/>
          </w:tcPr>
          <w:p w14:paraId="6A6B372E">
            <w:pPr>
              <w:spacing w:after="0" w:line="240" w:lineRule="auto"/>
            </w:pPr>
            <w:r>
              <w:rPr>
                <w:b w:val="0"/>
                <w:sz w:val="15"/>
              </w:rPr>
              <w:t>Cuentas por pagar</w:t>
            </w:r>
          </w:p>
        </w:tc>
        <w:tc>
          <w:tcPr>
            <w:tcW w:w="2592" w:type="dxa"/>
            <w:vAlign w:val="center"/>
          </w:tcPr>
          <w:p w14:paraId="3AA7AC73">
            <w:pPr>
              <w:spacing w:after="0" w:line="240" w:lineRule="auto"/>
            </w:pPr>
            <w:r>
              <w:rPr>
                <w:b w:val="0"/>
                <w:sz w:val="15"/>
              </w:rPr>
              <w:t>Alta</w:t>
            </w:r>
          </w:p>
        </w:tc>
        <w:tc>
          <w:tcPr>
            <w:tcW w:w="2592" w:type="dxa"/>
            <w:vAlign w:val="center"/>
          </w:tcPr>
          <w:p w14:paraId="75576169">
            <w:pPr>
              <w:spacing w:after="0" w:line="240" w:lineRule="auto"/>
            </w:pPr>
            <w:r>
              <w:rPr>
                <w:b w:val="0"/>
                <w:sz w:val="15"/>
              </w:rPr>
              <w:t>Terminado</w:t>
            </w:r>
          </w:p>
        </w:tc>
      </w:tr>
      <w:tr w14:paraId="471E3A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vAlign w:val="center"/>
          </w:tcPr>
          <w:p w14:paraId="54E41C33">
            <w:pPr>
              <w:spacing w:after="0" w:line="240" w:lineRule="auto"/>
            </w:pPr>
            <w:r>
              <w:rPr>
                <w:b w:val="0"/>
                <w:sz w:val="15"/>
              </w:rPr>
              <w:t>PB12</w:t>
            </w:r>
          </w:p>
        </w:tc>
        <w:tc>
          <w:tcPr>
            <w:tcW w:w="2592" w:type="dxa"/>
            <w:vAlign w:val="center"/>
          </w:tcPr>
          <w:p w14:paraId="28113576">
            <w:pPr>
              <w:spacing w:after="0" w:line="240" w:lineRule="auto"/>
            </w:pPr>
            <w:r>
              <w:rPr>
                <w:b w:val="0"/>
                <w:sz w:val="15"/>
              </w:rPr>
              <w:t>Reportes</w:t>
            </w:r>
          </w:p>
        </w:tc>
        <w:tc>
          <w:tcPr>
            <w:tcW w:w="2592" w:type="dxa"/>
            <w:vAlign w:val="center"/>
          </w:tcPr>
          <w:p w14:paraId="4F542A2C">
            <w:pPr>
              <w:spacing w:after="0" w:line="240" w:lineRule="auto"/>
            </w:pPr>
            <w:r>
              <w:rPr>
                <w:b w:val="0"/>
                <w:sz w:val="15"/>
              </w:rPr>
              <w:t>Alta</w:t>
            </w:r>
          </w:p>
        </w:tc>
        <w:tc>
          <w:tcPr>
            <w:tcW w:w="2592" w:type="dxa"/>
            <w:vAlign w:val="center"/>
          </w:tcPr>
          <w:p w14:paraId="4D51C306">
            <w:pPr>
              <w:spacing w:after="0" w:line="240" w:lineRule="auto"/>
            </w:pPr>
            <w:r>
              <w:rPr>
                <w:b w:val="0"/>
                <w:sz w:val="15"/>
              </w:rPr>
              <w:t>Terminado</w:t>
            </w:r>
          </w:p>
        </w:tc>
      </w:tr>
      <w:tr w14:paraId="6C950D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vAlign w:val="center"/>
          </w:tcPr>
          <w:p w14:paraId="4BE27B72">
            <w:pPr>
              <w:spacing w:after="0" w:line="240" w:lineRule="auto"/>
            </w:pPr>
            <w:r>
              <w:rPr>
                <w:b w:val="0"/>
                <w:sz w:val="15"/>
              </w:rPr>
              <w:t>PB13</w:t>
            </w:r>
          </w:p>
        </w:tc>
        <w:tc>
          <w:tcPr>
            <w:tcW w:w="2592" w:type="dxa"/>
            <w:vAlign w:val="center"/>
          </w:tcPr>
          <w:p w14:paraId="52295EAA">
            <w:pPr>
              <w:spacing w:after="0" w:line="240" w:lineRule="auto"/>
            </w:pPr>
            <w:r>
              <w:rPr>
                <w:b w:val="0"/>
                <w:sz w:val="15"/>
              </w:rPr>
              <w:t>Configuración</w:t>
            </w:r>
          </w:p>
        </w:tc>
        <w:tc>
          <w:tcPr>
            <w:tcW w:w="2592" w:type="dxa"/>
            <w:vAlign w:val="center"/>
          </w:tcPr>
          <w:p w14:paraId="1A4D3057">
            <w:pPr>
              <w:spacing w:after="0" w:line="240" w:lineRule="auto"/>
            </w:pPr>
            <w:r>
              <w:rPr>
                <w:b w:val="0"/>
                <w:sz w:val="15"/>
              </w:rPr>
              <w:t>Media</w:t>
            </w:r>
          </w:p>
        </w:tc>
        <w:tc>
          <w:tcPr>
            <w:tcW w:w="2592" w:type="dxa"/>
            <w:vAlign w:val="center"/>
          </w:tcPr>
          <w:p w14:paraId="7B9CEF78">
            <w:pPr>
              <w:spacing w:after="0" w:line="240" w:lineRule="auto"/>
            </w:pPr>
            <w:r>
              <w:rPr>
                <w:b w:val="0"/>
                <w:sz w:val="15"/>
              </w:rPr>
              <w:t>Terminado</w:t>
            </w:r>
          </w:p>
        </w:tc>
      </w:tr>
      <w:tr w14:paraId="033B19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vAlign w:val="center"/>
          </w:tcPr>
          <w:p w14:paraId="7CAA4139">
            <w:pPr>
              <w:spacing w:after="0" w:line="240" w:lineRule="auto"/>
            </w:pPr>
            <w:r>
              <w:rPr>
                <w:b w:val="0"/>
                <w:sz w:val="15"/>
              </w:rPr>
              <w:t>PB14</w:t>
            </w:r>
          </w:p>
        </w:tc>
        <w:tc>
          <w:tcPr>
            <w:tcW w:w="2592" w:type="dxa"/>
            <w:vAlign w:val="center"/>
          </w:tcPr>
          <w:p w14:paraId="6232586B">
            <w:pPr>
              <w:spacing w:after="0" w:line="240" w:lineRule="auto"/>
            </w:pPr>
            <w:r>
              <w:rPr>
                <w:b w:val="0"/>
                <w:sz w:val="15"/>
              </w:rPr>
              <w:t>Administración avanzada de usuarios</w:t>
            </w:r>
          </w:p>
        </w:tc>
        <w:tc>
          <w:tcPr>
            <w:tcW w:w="2592" w:type="dxa"/>
            <w:vAlign w:val="center"/>
          </w:tcPr>
          <w:p w14:paraId="5CF7BD55">
            <w:pPr>
              <w:spacing w:after="0" w:line="240" w:lineRule="auto"/>
            </w:pPr>
            <w:r>
              <w:rPr>
                <w:b w:val="0"/>
                <w:sz w:val="15"/>
              </w:rPr>
              <w:t>Media</w:t>
            </w:r>
          </w:p>
        </w:tc>
        <w:tc>
          <w:tcPr>
            <w:tcW w:w="2592" w:type="dxa"/>
            <w:vAlign w:val="center"/>
          </w:tcPr>
          <w:p w14:paraId="7432FB04">
            <w:pPr>
              <w:spacing w:after="0" w:line="240" w:lineRule="auto"/>
            </w:pPr>
            <w:r>
              <w:rPr>
                <w:b w:val="0"/>
                <w:sz w:val="15"/>
              </w:rPr>
              <w:t>Pendiente</w:t>
            </w:r>
          </w:p>
        </w:tc>
      </w:tr>
      <w:tr w14:paraId="2BEE05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vAlign w:val="center"/>
          </w:tcPr>
          <w:p w14:paraId="1144E21A">
            <w:pPr>
              <w:spacing w:after="0" w:line="240" w:lineRule="auto"/>
            </w:pPr>
            <w:r>
              <w:rPr>
                <w:b w:val="0"/>
                <w:sz w:val="15"/>
              </w:rPr>
              <w:t>PB15</w:t>
            </w:r>
          </w:p>
        </w:tc>
        <w:tc>
          <w:tcPr>
            <w:tcW w:w="2592" w:type="dxa"/>
            <w:vAlign w:val="center"/>
          </w:tcPr>
          <w:p w14:paraId="4A44877C">
            <w:pPr>
              <w:spacing w:after="0" w:line="240" w:lineRule="auto"/>
            </w:pPr>
            <w:r>
              <w:rPr>
                <w:b w:val="0"/>
                <w:sz w:val="15"/>
              </w:rPr>
              <w:t>Compras</w:t>
            </w:r>
          </w:p>
        </w:tc>
        <w:tc>
          <w:tcPr>
            <w:tcW w:w="2592" w:type="dxa"/>
            <w:vAlign w:val="center"/>
          </w:tcPr>
          <w:p w14:paraId="246FB92A">
            <w:pPr>
              <w:spacing w:after="0" w:line="240" w:lineRule="auto"/>
            </w:pPr>
            <w:r>
              <w:rPr>
                <w:b w:val="0"/>
                <w:sz w:val="15"/>
              </w:rPr>
              <w:t>Media</w:t>
            </w:r>
          </w:p>
        </w:tc>
        <w:tc>
          <w:tcPr>
            <w:tcW w:w="2592" w:type="dxa"/>
            <w:vAlign w:val="center"/>
          </w:tcPr>
          <w:p w14:paraId="3109A799">
            <w:pPr>
              <w:spacing w:after="0" w:line="240" w:lineRule="auto"/>
            </w:pPr>
            <w:r>
              <w:rPr>
                <w:b w:val="0"/>
                <w:sz w:val="15"/>
              </w:rPr>
              <w:t>Pendiente</w:t>
            </w:r>
          </w:p>
        </w:tc>
      </w:tr>
      <w:tr w14:paraId="6C4473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vAlign w:val="center"/>
          </w:tcPr>
          <w:p w14:paraId="0D3B307A">
            <w:pPr>
              <w:spacing w:after="0" w:line="240" w:lineRule="auto"/>
            </w:pPr>
            <w:r>
              <w:rPr>
                <w:b w:val="0"/>
                <w:sz w:val="15"/>
              </w:rPr>
              <w:t>PB16</w:t>
            </w:r>
          </w:p>
        </w:tc>
        <w:tc>
          <w:tcPr>
            <w:tcW w:w="2592" w:type="dxa"/>
            <w:vAlign w:val="center"/>
          </w:tcPr>
          <w:p w14:paraId="13245BA4">
            <w:pPr>
              <w:spacing w:after="0" w:line="240" w:lineRule="auto"/>
            </w:pPr>
            <w:r>
              <w:rPr>
                <w:b w:val="0"/>
                <w:sz w:val="15"/>
              </w:rPr>
              <w:t>Exportación avanzada PDF/Excel</w:t>
            </w:r>
          </w:p>
        </w:tc>
        <w:tc>
          <w:tcPr>
            <w:tcW w:w="2592" w:type="dxa"/>
            <w:vAlign w:val="center"/>
          </w:tcPr>
          <w:p w14:paraId="7CE4F685">
            <w:pPr>
              <w:spacing w:after="0" w:line="240" w:lineRule="auto"/>
            </w:pPr>
            <w:r>
              <w:rPr>
                <w:b w:val="0"/>
                <w:sz w:val="15"/>
              </w:rPr>
              <w:t>Media</w:t>
            </w:r>
          </w:p>
        </w:tc>
        <w:tc>
          <w:tcPr>
            <w:tcW w:w="2592" w:type="dxa"/>
            <w:vAlign w:val="center"/>
          </w:tcPr>
          <w:p w14:paraId="151B8A07">
            <w:pPr>
              <w:spacing w:after="0" w:line="240" w:lineRule="auto"/>
            </w:pPr>
            <w:r>
              <w:rPr>
                <w:b w:val="0"/>
                <w:sz w:val="15"/>
              </w:rPr>
              <w:t>Pendiente</w:t>
            </w:r>
          </w:p>
        </w:tc>
      </w:tr>
      <w:tr w14:paraId="1F5AAC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vAlign w:val="center"/>
          </w:tcPr>
          <w:p w14:paraId="2A083189">
            <w:pPr>
              <w:spacing w:after="0" w:line="240" w:lineRule="auto"/>
            </w:pPr>
            <w:r>
              <w:rPr>
                <w:b w:val="0"/>
                <w:sz w:val="15"/>
              </w:rPr>
              <w:t>PB17</w:t>
            </w:r>
          </w:p>
        </w:tc>
        <w:tc>
          <w:tcPr>
            <w:tcW w:w="2592" w:type="dxa"/>
            <w:vAlign w:val="center"/>
          </w:tcPr>
          <w:p w14:paraId="64C85825">
            <w:pPr>
              <w:spacing w:after="0" w:line="240" w:lineRule="auto"/>
            </w:pPr>
            <w:r>
              <w:rPr>
                <w:b w:val="0"/>
                <w:sz w:val="15"/>
              </w:rPr>
              <w:t>Pruebas integrales y empaquetado</w:t>
            </w:r>
          </w:p>
        </w:tc>
        <w:tc>
          <w:tcPr>
            <w:tcW w:w="2592" w:type="dxa"/>
            <w:vAlign w:val="center"/>
          </w:tcPr>
          <w:p w14:paraId="05442E96">
            <w:pPr>
              <w:spacing w:after="0" w:line="240" w:lineRule="auto"/>
            </w:pPr>
            <w:r>
              <w:rPr>
                <w:b w:val="0"/>
                <w:sz w:val="15"/>
              </w:rPr>
              <w:t>Alta</w:t>
            </w:r>
          </w:p>
        </w:tc>
        <w:tc>
          <w:tcPr>
            <w:tcW w:w="2592" w:type="dxa"/>
            <w:vAlign w:val="center"/>
          </w:tcPr>
          <w:p w14:paraId="65F2368A">
            <w:pPr>
              <w:spacing w:after="0" w:line="240" w:lineRule="auto"/>
            </w:pPr>
            <w:r>
              <w:rPr>
                <w:b w:val="0"/>
                <w:sz w:val="15"/>
              </w:rPr>
              <w:t>En evolución</w:t>
            </w:r>
          </w:p>
        </w:tc>
      </w:tr>
    </w:tbl>
    <w:p w14:paraId="6435731B">
      <w:pPr>
        <w:pStyle w:val="2"/>
        <w:spacing w:before="160" w:after="80"/>
      </w:pPr>
      <w:r>
        <w:t>18. Sprint Backlog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92"/>
        <w:gridCol w:w="2592"/>
        <w:gridCol w:w="2592"/>
        <w:gridCol w:w="2592"/>
      </w:tblGrid>
      <w:tr w14:paraId="48AE6A2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shd w:val="clear" w:color="auto" w:fill="D9E2F3"/>
            <w:vAlign w:val="center"/>
          </w:tcPr>
          <w:p w14:paraId="0DA23BE9">
            <w:pPr>
              <w:spacing w:after="0" w:line="240" w:lineRule="auto"/>
            </w:pPr>
            <w:r>
              <w:rPr>
                <w:b/>
                <w:sz w:val="15"/>
              </w:rPr>
              <w:t>Sprint</w:t>
            </w:r>
          </w:p>
        </w:tc>
        <w:tc>
          <w:tcPr>
            <w:tcW w:w="2592" w:type="dxa"/>
            <w:shd w:val="clear" w:color="auto" w:fill="D9E2F3"/>
            <w:vAlign w:val="center"/>
          </w:tcPr>
          <w:p w14:paraId="4C462884">
            <w:pPr>
              <w:spacing w:after="0" w:line="240" w:lineRule="auto"/>
            </w:pPr>
            <w:r>
              <w:rPr>
                <w:b/>
                <w:sz w:val="15"/>
              </w:rPr>
              <w:t>Objetivo</w:t>
            </w:r>
          </w:p>
        </w:tc>
        <w:tc>
          <w:tcPr>
            <w:tcW w:w="2592" w:type="dxa"/>
            <w:shd w:val="clear" w:color="auto" w:fill="D9E2F3"/>
            <w:vAlign w:val="center"/>
          </w:tcPr>
          <w:p w14:paraId="7F5B83A4">
            <w:pPr>
              <w:spacing w:after="0" w:line="240" w:lineRule="auto"/>
            </w:pPr>
            <w:r>
              <w:rPr>
                <w:b/>
                <w:sz w:val="15"/>
              </w:rPr>
              <w:t>Tareas</w:t>
            </w:r>
          </w:p>
        </w:tc>
        <w:tc>
          <w:tcPr>
            <w:tcW w:w="2592" w:type="dxa"/>
            <w:shd w:val="clear" w:color="auto" w:fill="D9E2F3"/>
            <w:vAlign w:val="center"/>
          </w:tcPr>
          <w:p w14:paraId="17B592D6">
            <w:pPr>
              <w:spacing w:after="0" w:line="240" w:lineRule="auto"/>
            </w:pPr>
            <w:r>
              <w:rPr>
                <w:b/>
                <w:sz w:val="15"/>
              </w:rPr>
              <w:t>Criterio de salida</w:t>
            </w:r>
          </w:p>
        </w:tc>
      </w:tr>
      <w:tr w14:paraId="79215C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vAlign w:val="center"/>
          </w:tcPr>
          <w:p w14:paraId="17C6F9CF">
            <w:pPr>
              <w:spacing w:after="0" w:line="240" w:lineRule="auto"/>
            </w:pPr>
            <w:r>
              <w:rPr>
                <w:b w:val="0"/>
                <w:sz w:val="15"/>
              </w:rPr>
              <w:t>Sprint 1</w:t>
            </w:r>
          </w:p>
        </w:tc>
        <w:tc>
          <w:tcPr>
            <w:tcW w:w="2592" w:type="dxa"/>
            <w:vAlign w:val="center"/>
          </w:tcPr>
          <w:p w14:paraId="3EC2A37B">
            <w:pPr>
              <w:spacing w:after="0" w:line="240" w:lineRule="auto"/>
            </w:pPr>
            <w:r>
              <w:rPr>
                <w:b w:val="0"/>
                <w:sz w:val="15"/>
              </w:rPr>
              <w:t>Base del sistema</w:t>
            </w:r>
          </w:p>
        </w:tc>
        <w:tc>
          <w:tcPr>
            <w:tcW w:w="2592" w:type="dxa"/>
            <w:vAlign w:val="center"/>
          </w:tcPr>
          <w:p w14:paraId="7A7BE13A">
            <w:pPr>
              <w:spacing w:after="0" w:line="240" w:lineRule="auto"/>
            </w:pPr>
            <w:r>
              <w:rPr>
                <w:b w:val="0"/>
                <w:sz w:val="15"/>
              </w:rPr>
              <w:t>Login, SQLite, estructura modular y navegación</w:t>
            </w:r>
          </w:p>
        </w:tc>
        <w:tc>
          <w:tcPr>
            <w:tcW w:w="2592" w:type="dxa"/>
            <w:vAlign w:val="center"/>
          </w:tcPr>
          <w:p w14:paraId="3DA2C6FB">
            <w:pPr>
              <w:spacing w:after="0" w:line="240" w:lineRule="auto"/>
            </w:pPr>
            <w:r>
              <w:rPr>
                <w:b w:val="0"/>
                <w:sz w:val="15"/>
              </w:rPr>
              <w:t>Base estable y acceso</w:t>
            </w:r>
          </w:p>
        </w:tc>
      </w:tr>
      <w:tr w14:paraId="46A0A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vAlign w:val="center"/>
          </w:tcPr>
          <w:p w14:paraId="4BD6CBC1">
            <w:pPr>
              <w:spacing w:after="0" w:line="240" w:lineRule="auto"/>
            </w:pPr>
            <w:r>
              <w:rPr>
                <w:b w:val="0"/>
                <w:sz w:val="15"/>
              </w:rPr>
              <w:t>Sprint 2</w:t>
            </w:r>
          </w:p>
        </w:tc>
        <w:tc>
          <w:tcPr>
            <w:tcW w:w="2592" w:type="dxa"/>
            <w:vAlign w:val="center"/>
          </w:tcPr>
          <w:p w14:paraId="6E84AA5D">
            <w:pPr>
              <w:spacing w:after="0" w:line="240" w:lineRule="auto"/>
            </w:pPr>
            <w:r>
              <w:rPr>
                <w:b w:val="0"/>
                <w:sz w:val="15"/>
              </w:rPr>
              <w:t>Catálogos</w:t>
            </w:r>
          </w:p>
        </w:tc>
        <w:tc>
          <w:tcPr>
            <w:tcW w:w="2592" w:type="dxa"/>
            <w:vAlign w:val="center"/>
          </w:tcPr>
          <w:p w14:paraId="495400A4">
            <w:pPr>
              <w:spacing w:after="0" w:line="240" w:lineRule="auto"/>
            </w:pPr>
            <w:r>
              <w:rPr>
                <w:b w:val="0"/>
                <w:sz w:val="15"/>
              </w:rPr>
              <w:t>Productos, categorías, clientes y proveedores</w:t>
            </w:r>
          </w:p>
        </w:tc>
        <w:tc>
          <w:tcPr>
            <w:tcW w:w="2592" w:type="dxa"/>
            <w:vAlign w:val="center"/>
          </w:tcPr>
          <w:p w14:paraId="7AC11F5C">
            <w:pPr>
              <w:spacing w:after="0" w:line="240" w:lineRule="auto"/>
            </w:pPr>
            <w:r>
              <w:rPr>
                <w:b w:val="0"/>
                <w:sz w:val="15"/>
              </w:rPr>
              <w:t>CRUD operativo</w:t>
            </w:r>
          </w:p>
        </w:tc>
      </w:tr>
      <w:tr w14:paraId="147970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vAlign w:val="center"/>
          </w:tcPr>
          <w:p w14:paraId="565B1539">
            <w:pPr>
              <w:spacing w:after="0" w:line="240" w:lineRule="auto"/>
            </w:pPr>
            <w:r>
              <w:rPr>
                <w:b w:val="0"/>
                <w:sz w:val="15"/>
              </w:rPr>
              <w:t>Sprint 3</w:t>
            </w:r>
          </w:p>
        </w:tc>
        <w:tc>
          <w:tcPr>
            <w:tcW w:w="2592" w:type="dxa"/>
            <w:vAlign w:val="center"/>
          </w:tcPr>
          <w:p w14:paraId="36FFE5BB">
            <w:pPr>
              <w:spacing w:after="0" w:line="240" w:lineRule="auto"/>
            </w:pPr>
            <w:r>
              <w:rPr>
                <w:b w:val="0"/>
                <w:sz w:val="15"/>
              </w:rPr>
              <w:t>POS</w:t>
            </w:r>
          </w:p>
        </w:tc>
        <w:tc>
          <w:tcPr>
            <w:tcW w:w="2592" w:type="dxa"/>
            <w:vAlign w:val="center"/>
          </w:tcPr>
          <w:p w14:paraId="2232726F">
            <w:pPr>
              <w:spacing w:after="0" w:line="240" w:lineRule="auto"/>
            </w:pPr>
            <w:r>
              <w:rPr>
                <w:b w:val="0"/>
                <w:sz w:val="15"/>
              </w:rPr>
              <w:t>Carrito, búsqueda, lector, cliente y pagos</w:t>
            </w:r>
          </w:p>
        </w:tc>
        <w:tc>
          <w:tcPr>
            <w:tcW w:w="2592" w:type="dxa"/>
            <w:vAlign w:val="center"/>
          </w:tcPr>
          <w:p w14:paraId="64ED307D">
            <w:pPr>
              <w:spacing w:after="0" w:line="240" w:lineRule="auto"/>
            </w:pPr>
            <w:r>
              <w:rPr>
                <w:b w:val="0"/>
                <w:sz w:val="15"/>
              </w:rPr>
              <w:t>Venta de prueba</w:t>
            </w:r>
          </w:p>
        </w:tc>
      </w:tr>
      <w:tr w14:paraId="2293A6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vAlign w:val="center"/>
          </w:tcPr>
          <w:p w14:paraId="0EFF8F14">
            <w:pPr>
              <w:spacing w:after="0" w:line="240" w:lineRule="auto"/>
            </w:pPr>
            <w:r>
              <w:rPr>
                <w:b w:val="0"/>
                <w:sz w:val="15"/>
              </w:rPr>
              <w:t>Sprint 4</w:t>
            </w:r>
          </w:p>
        </w:tc>
        <w:tc>
          <w:tcPr>
            <w:tcW w:w="2592" w:type="dxa"/>
            <w:vAlign w:val="center"/>
          </w:tcPr>
          <w:p w14:paraId="46ED95A2">
            <w:pPr>
              <w:spacing w:after="0" w:line="240" w:lineRule="auto"/>
            </w:pPr>
            <w:r>
              <w:rPr>
                <w:b w:val="0"/>
                <w:sz w:val="15"/>
              </w:rPr>
              <w:t>Facturación e inventario</w:t>
            </w:r>
          </w:p>
        </w:tc>
        <w:tc>
          <w:tcPr>
            <w:tcW w:w="2592" w:type="dxa"/>
            <w:vAlign w:val="center"/>
          </w:tcPr>
          <w:p w14:paraId="152EFE00">
            <w:pPr>
              <w:spacing w:after="0" w:line="240" w:lineRule="auto"/>
            </w:pPr>
            <w:r>
              <w:rPr>
                <w:b w:val="0"/>
                <w:sz w:val="15"/>
              </w:rPr>
              <w:t>Factura, anulación y movimientos</w:t>
            </w:r>
          </w:p>
        </w:tc>
        <w:tc>
          <w:tcPr>
            <w:tcW w:w="2592" w:type="dxa"/>
            <w:vAlign w:val="center"/>
          </w:tcPr>
          <w:p w14:paraId="51E4B379">
            <w:pPr>
              <w:spacing w:after="0" w:line="240" w:lineRule="auto"/>
            </w:pPr>
            <w:r>
              <w:rPr>
                <w:b w:val="0"/>
                <w:sz w:val="15"/>
              </w:rPr>
              <w:t>Trazabilidad</w:t>
            </w:r>
          </w:p>
        </w:tc>
      </w:tr>
      <w:tr w14:paraId="0A33A8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vAlign w:val="center"/>
          </w:tcPr>
          <w:p w14:paraId="192AB666">
            <w:pPr>
              <w:spacing w:after="0" w:line="240" w:lineRule="auto"/>
            </w:pPr>
            <w:r>
              <w:rPr>
                <w:b w:val="0"/>
                <w:sz w:val="15"/>
              </w:rPr>
              <w:t>Sprint 5</w:t>
            </w:r>
          </w:p>
        </w:tc>
        <w:tc>
          <w:tcPr>
            <w:tcW w:w="2592" w:type="dxa"/>
            <w:vAlign w:val="center"/>
          </w:tcPr>
          <w:p w14:paraId="3B8EF543">
            <w:pPr>
              <w:spacing w:after="0" w:line="240" w:lineRule="auto"/>
            </w:pPr>
            <w:r>
              <w:rPr>
                <w:b w:val="0"/>
                <w:sz w:val="15"/>
              </w:rPr>
              <w:t>Finanzas</w:t>
            </w:r>
          </w:p>
        </w:tc>
        <w:tc>
          <w:tcPr>
            <w:tcW w:w="2592" w:type="dxa"/>
            <w:vAlign w:val="center"/>
          </w:tcPr>
          <w:p w14:paraId="28440EF8">
            <w:pPr>
              <w:spacing w:after="0" w:line="240" w:lineRule="auto"/>
            </w:pPr>
            <w:r>
              <w:rPr>
                <w:b w:val="0"/>
                <w:sz w:val="15"/>
              </w:rPr>
              <w:t>CxC, CxP y movimientos de caja</w:t>
            </w:r>
          </w:p>
        </w:tc>
        <w:tc>
          <w:tcPr>
            <w:tcW w:w="2592" w:type="dxa"/>
            <w:vAlign w:val="center"/>
          </w:tcPr>
          <w:p w14:paraId="096415EE">
            <w:pPr>
              <w:spacing w:after="0" w:line="240" w:lineRule="auto"/>
            </w:pPr>
            <w:r>
              <w:rPr>
                <w:b w:val="0"/>
                <w:sz w:val="15"/>
              </w:rPr>
              <w:t>Cartera funcional</w:t>
            </w:r>
          </w:p>
        </w:tc>
      </w:tr>
      <w:tr w14:paraId="2585AC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vAlign w:val="center"/>
          </w:tcPr>
          <w:p w14:paraId="7725C5B8">
            <w:pPr>
              <w:spacing w:after="0" w:line="240" w:lineRule="auto"/>
            </w:pPr>
            <w:r>
              <w:rPr>
                <w:b w:val="0"/>
                <w:sz w:val="15"/>
              </w:rPr>
              <w:t>Sprint 6</w:t>
            </w:r>
          </w:p>
        </w:tc>
        <w:tc>
          <w:tcPr>
            <w:tcW w:w="2592" w:type="dxa"/>
            <w:vAlign w:val="center"/>
          </w:tcPr>
          <w:p w14:paraId="24B7BF64">
            <w:pPr>
              <w:spacing w:after="0" w:line="240" w:lineRule="auto"/>
            </w:pPr>
            <w:r>
              <w:rPr>
                <w:b w:val="0"/>
                <w:sz w:val="15"/>
              </w:rPr>
              <w:t>Gestión</w:t>
            </w:r>
          </w:p>
        </w:tc>
        <w:tc>
          <w:tcPr>
            <w:tcW w:w="2592" w:type="dxa"/>
            <w:vAlign w:val="center"/>
          </w:tcPr>
          <w:p w14:paraId="081C97E2">
            <w:pPr>
              <w:spacing w:after="0" w:line="240" w:lineRule="auto"/>
            </w:pPr>
            <w:r>
              <w:rPr>
                <w:b w:val="0"/>
                <w:sz w:val="15"/>
              </w:rPr>
              <w:t>Dashboard, reportes y configuración</w:t>
            </w:r>
          </w:p>
        </w:tc>
        <w:tc>
          <w:tcPr>
            <w:tcW w:w="2592" w:type="dxa"/>
            <w:vAlign w:val="center"/>
          </w:tcPr>
          <w:p w14:paraId="1227A7B8">
            <w:pPr>
              <w:spacing w:after="0" w:line="240" w:lineRule="auto"/>
            </w:pPr>
            <w:r>
              <w:rPr>
                <w:b w:val="0"/>
                <w:sz w:val="15"/>
              </w:rPr>
              <w:t>Información administrativa</w:t>
            </w:r>
          </w:p>
        </w:tc>
      </w:tr>
      <w:tr w14:paraId="629B63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vAlign w:val="center"/>
          </w:tcPr>
          <w:p w14:paraId="6EB487F6">
            <w:pPr>
              <w:spacing w:after="0" w:line="240" w:lineRule="auto"/>
            </w:pPr>
            <w:r>
              <w:rPr>
                <w:b w:val="0"/>
                <w:sz w:val="15"/>
              </w:rPr>
              <w:t>Sprint 7</w:t>
            </w:r>
          </w:p>
        </w:tc>
        <w:tc>
          <w:tcPr>
            <w:tcW w:w="2592" w:type="dxa"/>
            <w:vAlign w:val="center"/>
          </w:tcPr>
          <w:p w14:paraId="618FCD14">
            <w:pPr>
              <w:spacing w:after="0" w:line="240" w:lineRule="auto"/>
            </w:pPr>
            <w:r>
              <w:rPr>
                <w:b w:val="0"/>
                <w:sz w:val="15"/>
              </w:rPr>
              <w:t>Calidad</w:t>
            </w:r>
          </w:p>
        </w:tc>
        <w:tc>
          <w:tcPr>
            <w:tcW w:w="2592" w:type="dxa"/>
            <w:vAlign w:val="center"/>
          </w:tcPr>
          <w:p w14:paraId="721B2104">
            <w:pPr>
              <w:spacing w:after="0" w:line="240" w:lineRule="auto"/>
            </w:pPr>
            <w:r>
              <w:rPr>
                <w:b w:val="0"/>
                <w:sz w:val="15"/>
              </w:rPr>
              <w:t>Pruebas, correcciones y UX</w:t>
            </w:r>
          </w:p>
        </w:tc>
        <w:tc>
          <w:tcPr>
            <w:tcW w:w="2592" w:type="dxa"/>
            <w:vAlign w:val="center"/>
          </w:tcPr>
          <w:p w14:paraId="5CB41389">
            <w:pPr>
              <w:spacing w:after="0" w:line="240" w:lineRule="auto"/>
            </w:pPr>
            <w:r>
              <w:rPr>
                <w:b w:val="0"/>
                <w:sz w:val="15"/>
              </w:rPr>
              <w:t>Versión estable</w:t>
            </w:r>
          </w:p>
        </w:tc>
      </w:tr>
      <w:tr w14:paraId="563233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vAlign w:val="center"/>
          </w:tcPr>
          <w:p w14:paraId="09270E01">
            <w:pPr>
              <w:spacing w:after="0" w:line="240" w:lineRule="auto"/>
            </w:pPr>
            <w:r>
              <w:rPr>
                <w:b w:val="0"/>
                <w:sz w:val="15"/>
              </w:rPr>
              <w:t>Sprint 8</w:t>
            </w:r>
          </w:p>
        </w:tc>
        <w:tc>
          <w:tcPr>
            <w:tcW w:w="2592" w:type="dxa"/>
            <w:vAlign w:val="center"/>
          </w:tcPr>
          <w:p w14:paraId="704A5C8A">
            <w:pPr>
              <w:spacing w:after="0" w:line="240" w:lineRule="auto"/>
            </w:pPr>
            <w:r>
              <w:rPr>
                <w:b w:val="0"/>
                <w:sz w:val="15"/>
              </w:rPr>
              <w:t>Entrega</w:t>
            </w:r>
          </w:p>
        </w:tc>
        <w:tc>
          <w:tcPr>
            <w:tcW w:w="2592" w:type="dxa"/>
            <w:vAlign w:val="center"/>
          </w:tcPr>
          <w:p w14:paraId="55C40B66">
            <w:pPr>
              <w:spacing w:after="0" w:line="240" w:lineRule="auto"/>
            </w:pPr>
            <w:r>
              <w:rPr>
                <w:b w:val="0"/>
                <w:sz w:val="15"/>
              </w:rPr>
              <w:t>Manual, evidencias, presentación y empaquetado</w:t>
            </w:r>
          </w:p>
        </w:tc>
        <w:tc>
          <w:tcPr>
            <w:tcW w:w="2592" w:type="dxa"/>
            <w:vAlign w:val="center"/>
          </w:tcPr>
          <w:p w14:paraId="31E9090C">
            <w:pPr>
              <w:spacing w:after="0" w:line="240" w:lineRule="auto"/>
            </w:pPr>
            <w:r>
              <w:rPr>
                <w:b w:val="0"/>
                <w:sz w:val="15"/>
              </w:rPr>
              <w:t>Paquete final</w:t>
            </w:r>
          </w:p>
        </w:tc>
      </w:tr>
    </w:tbl>
    <w:p w14:paraId="79BD73FB">
      <w:pPr>
        <w:pStyle w:val="2"/>
        <w:spacing w:before="160" w:after="80"/>
      </w:pPr>
      <w:r>
        <w:t>19. Cronograma — Diagrama de Gantt</w:t>
      </w:r>
    </w:p>
    <w:p w14:paraId="29B40A07">
      <w:pPr>
        <w:jc w:val="center"/>
      </w:pPr>
      <w:r>
        <w:drawing>
          <wp:inline distT="0" distB="0" distL="114300" distR="114300">
            <wp:extent cx="6309360" cy="3154680"/>
            <wp:effectExtent l="0" t="0" r="1524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3DE7A">
      <w:r>
        <w:t>Cronograma propuesto; debe ajustarse a las fechas oficiales del grupo.</w:t>
      </w:r>
    </w:p>
    <w:p w14:paraId="270DEB16">
      <w:pPr>
        <w:pStyle w:val="2"/>
        <w:spacing w:before="160" w:after="80"/>
      </w:pPr>
      <w:r>
        <w:t>20. Gestión de riesgos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4"/>
        <w:gridCol w:w="2074"/>
        <w:gridCol w:w="2074"/>
        <w:gridCol w:w="2074"/>
        <w:gridCol w:w="2074"/>
      </w:tblGrid>
      <w:tr w14:paraId="53DD59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  <w:shd w:val="clear" w:color="auto" w:fill="D9E2F3"/>
            <w:vAlign w:val="center"/>
          </w:tcPr>
          <w:p w14:paraId="188AABAB">
            <w:pPr>
              <w:spacing w:after="0" w:line="240" w:lineRule="auto"/>
            </w:pPr>
            <w:r>
              <w:rPr>
                <w:b/>
                <w:sz w:val="14"/>
              </w:rPr>
              <w:t>ID</w:t>
            </w:r>
          </w:p>
        </w:tc>
        <w:tc>
          <w:tcPr>
            <w:tcW w:w="2074" w:type="dxa"/>
            <w:shd w:val="clear" w:color="auto" w:fill="D9E2F3"/>
            <w:vAlign w:val="center"/>
          </w:tcPr>
          <w:p w14:paraId="4F762584">
            <w:pPr>
              <w:spacing w:after="0" w:line="240" w:lineRule="auto"/>
            </w:pPr>
            <w:r>
              <w:rPr>
                <w:b/>
                <w:sz w:val="14"/>
              </w:rPr>
              <w:t>Riesgo</w:t>
            </w:r>
          </w:p>
        </w:tc>
        <w:tc>
          <w:tcPr>
            <w:tcW w:w="2074" w:type="dxa"/>
            <w:shd w:val="clear" w:color="auto" w:fill="D9E2F3"/>
            <w:vAlign w:val="center"/>
          </w:tcPr>
          <w:p w14:paraId="5242204F">
            <w:pPr>
              <w:spacing w:after="0" w:line="240" w:lineRule="auto"/>
            </w:pPr>
            <w:r>
              <w:rPr>
                <w:b/>
                <w:sz w:val="14"/>
              </w:rPr>
              <w:t>Prob.</w:t>
            </w:r>
          </w:p>
        </w:tc>
        <w:tc>
          <w:tcPr>
            <w:tcW w:w="2074" w:type="dxa"/>
            <w:shd w:val="clear" w:color="auto" w:fill="D9E2F3"/>
            <w:vAlign w:val="center"/>
          </w:tcPr>
          <w:p w14:paraId="3AC59C17">
            <w:pPr>
              <w:spacing w:after="0" w:line="240" w:lineRule="auto"/>
            </w:pPr>
            <w:r>
              <w:rPr>
                <w:b/>
                <w:sz w:val="14"/>
              </w:rPr>
              <w:t>Impacto</w:t>
            </w:r>
          </w:p>
        </w:tc>
        <w:tc>
          <w:tcPr>
            <w:tcW w:w="2074" w:type="dxa"/>
            <w:shd w:val="clear" w:color="auto" w:fill="D9E2F3"/>
            <w:vAlign w:val="center"/>
          </w:tcPr>
          <w:p w14:paraId="4C4E7F07">
            <w:pPr>
              <w:spacing w:after="0" w:line="240" w:lineRule="auto"/>
            </w:pPr>
            <w:r>
              <w:rPr>
                <w:b/>
                <w:sz w:val="14"/>
              </w:rPr>
              <w:t>Mitigación</w:t>
            </w:r>
          </w:p>
        </w:tc>
      </w:tr>
      <w:tr w14:paraId="0D3043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  <w:vAlign w:val="center"/>
          </w:tcPr>
          <w:p w14:paraId="03EA3716">
            <w:pPr>
              <w:spacing w:after="0" w:line="240" w:lineRule="auto"/>
            </w:pPr>
            <w:r>
              <w:rPr>
                <w:b w:val="0"/>
                <w:sz w:val="14"/>
              </w:rPr>
              <w:t>R01</w:t>
            </w:r>
          </w:p>
        </w:tc>
        <w:tc>
          <w:tcPr>
            <w:tcW w:w="2074" w:type="dxa"/>
            <w:vAlign w:val="center"/>
          </w:tcPr>
          <w:p w14:paraId="370871D9">
            <w:pPr>
              <w:spacing w:after="0" w:line="240" w:lineRule="auto"/>
            </w:pPr>
            <w:r>
              <w:rPr>
                <w:b w:val="0"/>
                <w:sz w:val="14"/>
              </w:rPr>
              <w:t>Pérdida de la base SQLite</w:t>
            </w:r>
          </w:p>
        </w:tc>
        <w:tc>
          <w:tcPr>
            <w:tcW w:w="2074" w:type="dxa"/>
            <w:vAlign w:val="center"/>
          </w:tcPr>
          <w:p w14:paraId="5B8F05DB">
            <w:pPr>
              <w:spacing w:after="0" w:line="240" w:lineRule="auto"/>
            </w:pPr>
            <w:r>
              <w:rPr>
                <w:b w:val="0"/>
                <w:sz w:val="14"/>
              </w:rPr>
              <w:t>Media</w:t>
            </w:r>
          </w:p>
        </w:tc>
        <w:tc>
          <w:tcPr>
            <w:tcW w:w="2074" w:type="dxa"/>
            <w:vAlign w:val="center"/>
          </w:tcPr>
          <w:p w14:paraId="0FE49E46">
            <w:pPr>
              <w:spacing w:after="0" w:line="240" w:lineRule="auto"/>
            </w:pPr>
            <w:r>
              <w:rPr>
                <w:b w:val="0"/>
                <w:sz w:val="14"/>
              </w:rPr>
              <w:t>Alta</w:t>
            </w:r>
          </w:p>
        </w:tc>
        <w:tc>
          <w:tcPr>
            <w:tcW w:w="2074" w:type="dxa"/>
            <w:vAlign w:val="center"/>
          </w:tcPr>
          <w:p w14:paraId="218FAA2B">
            <w:pPr>
              <w:spacing w:after="0" w:line="240" w:lineRule="auto"/>
            </w:pPr>
            <w:r>
              <w:rPr>
                <w:b w:val="0"/>
                <w:sz w:val="14"/>
              </w:rPr>
              <w:t>Backup antes de cambios; copias rotativas; no eliminar sistema_Laoc.db.</w:t>
            </w:r>
          </w:p>
        </w:tc>
      </w:tr>
      <w:tr w14:paraId="6093CA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  <w:vAlign w:val="center"/>
          </w:tcPr>
          <w:p w14:paraId="064AECF0">
            <w:pPr>
              <w:spacing w:after="0" w:line="240" w:lineRule="auto"/>
            </w:pPr>
            <w:r>
              <w:rPr>
                <w:b w:val="0"/>
                <w:sz w:val="14"/>
              </w:rPr>
              <w:t>R02</w:t>
            </w:r>
          </w:p>
        </w:tc>
        <w:tc>
          <w:tcPr>
            <w:tcW w:w="2074" w:type="dxa"/>
            <w:vAlign w:val="center"/>
          </w:tcPr>
          <w:p w14:paraId="10A0E84B">
            <w:pPr>
              <w:spacing w:after="0" w:line="240" w:lineRule="auto"/>
            </w:pPr>
            <w:r>
              <w:rPr>
                <w:b w:val="0"/>
                <w:sz w:val="14"/>
              </w:rPr>
              <w:t>Una modificación rompe Ventas</w:t>
            </w:r>
          </w:p>
        </w:tc>
        <w:tc>
          <w:tcPr>
            <w:tcW w:w="2074" w:type="dxa"/>
            <w:vAlign w:val="center"/>
          </w:tcPr>
          <w:p w14:paraId="54AC81D6">
            <w:pPr>
              <w:spacing w:after="0" w:line="240" w:lineRule="auto"/>
            </w:pPr>
            <w:r>
              <w:rPr>
                <w:b w:val="0"/>
                <w:sz w:val="14"/>
              </w:rPr>
              <w:t>Media</w:t>
            </w:r>
          </w:p>
        </w:tc>
        <w:tc>
          <w:tcPr>
            <w:tcW w:w="2074" w:type="dxa"/>
            <w:vAlign w:val="center"/>
          </w:tcPr>
          <w:p w14:paraId="30C4D7A0">
            <w:pPr>
              <w:spacing w:after="0" w:line="240" w:lineRule="auto"/>
            </w:pPr>
            <w:r>
              <w:rPr>
                <w:b w:val="0"/>
                <w:sz w:val="14"/>
              </w:rPr>
              <w:t>Alta</w:t>
            </w:r>
          </w:p>
        </w:tc>
        <w:tc>
          <w:tcPr>
            <w:tcW w:w="2074" w:type="dxa"/>
            <w:vAlign w:val="center"/>
          </w:tcPr>
          <w:p w14:paraId="07EB966F">
            <w:pPr>
              <w:spacing w:after="0" w:line="240" w:lineRule="auto"/>
            </w:pPr>
            <w:r>
              <w:rPr>
                <w:b w:val="0"/>
                <w:sz w:val="14"/>
              </w:rPr>
              <w:t>Cambios aislados y pruebas del POS después de cada modificación.</w:t>
            </w:r>
          </w:p>
        </w:tc>
      </w:tr>
      <w:tr w14:paraId="5430D5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  <w:vAlign w:val="center"/>
          </w:tcPr>
          <w:p w14:paraId="1686B5F3">
            <w:pPr>
              <w:spacing w:after="0" w:line="240" w:lineRule="auto"/>
            </w:pPr>
            <w:r>
              <w:rPr>
                <w:b w:val="0"/>
                <w:sz w:val="14"/>
              </w:rPr>
              <w:t>R03</w:t>
            </w:r>
          </w:p>
        </w:tc>
        <w:tc>
          <w:tcPr>
            <w:tcW w:w="2074" w:type="dxa"/>
            <w:vAlign w:val="center"/>
          </w:tcPr>
          <w:p w14:paraId="4F89D758">
            <w:pPr>
              <w:spacing w:after="0" w:line="240" w:lineRule="auto"/>
            </w:pPr>
            <w:r>
              <w:rPr>
                <w:b w:val="0"/>
                <w:sz w:val="14"/>
              </w:rPr>
              <w:t>Stock incorrecto</w:t>
            </w:r>
          </w:p>
        </w:tc>
        <w:tc>
          <w:tcPr>
            <w:tcW w:w="2074" w:type="dxa"/>
            <w:vAlign w:val="center"/>
          </w:tcPr>
          <w:p w14:paraId="1EA5ABCE">
            <w:pPr>
              <w:spacing w:after="0" w:line="240" w:lineRule="auto"/>
            </w:pPr>
            <w:r>
              <w:rPr>
                <w:b w:val="0"/>
                <w:sz w:val="14"/>
              </w:rPr>
              <w:t>Media</w:t>
            </w:r>
          </w:p>
        </w:tc>
        <w:tc>
          <w:tcPr>
            <w:tcW w:w="2074" w:type="dxa"/>
            <w:vAlign w:val="center"/>
          </w:tcPr>
          <w:p w14:paraId="531F0984">
            <w:pPr>
              <w:spacing w:after="0" w:line="240" w:lineRule="auto"/>
            </w:pPr>
            <w:r>
              <w:rPr>
                <w:b w:val="0"/>
                <w:sz w:val="14"/>
              </w:rPr>
              <w:t>Alta</w:t>
            </w:r>
          </w:p>
        </w:tc>
        <w:tc>
          <w:tcPr>
            <w:tcW w:w="2074" w:type="dxa"/>
            <w:vAlign w:val="center"/>
          </w:tcPr>
          <w:p w14:paraId="439652F3">
            <w:pPr>
              <w:spacing w:after="0" w:line="240" w:lineRule="auto"/>
            </w:pPr>
            <w:r>
              <w:rPr>
                <w:b w:val="0"/>
                <w:sz w:val="14"/>
              </w:rPr>
              <w:t>Validar stock, transacciones y pruebas de venta/anulación.</w:t>
            </w:r>
          </w:p>
        </w:tc>
      </w:tr>
      <w:tr w14:paraId="7D9E46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  <w:vAlign w:val="center"/>
          </w:tcPr>
          <w:p w14:paraId="5B3E4F9D">
            <w:pPr>
              <w:spacing w:after="0" w:line="240" w:lineRule="auto"/>
            </w:pPr>
            <w:r>
              <w:rPr>
                <w:b w:val="0"/>
                <w:sz w:val="14"/>
              </w:rPr>
              <w:t>R04</w:t>
            </w:r>
          </w:p>
        </w:tc>
        <w:tc>
          <w:tcPr>
            <w:tcW w:w="2074" w:type="dxa"/>
            <w:vAlign w:val="center"/>
          </w:tcPr>
          <w:p w14:paraId="5518DCAD">
            <w:pPr>
              <w:spacing w:after="0" w:line="240" w:lineRule="auto"/>
            </w:pPr>
            <w:r>
              <w:rPr>
                <w:b w:val="0"/>
                <w:sz w:val="14"/>
              </w:rPr>
              <w:t>Código de barras no reconocido</w:t>
            </w:r>
          </w:p>
        </w:tc>
        <w:tc>
          <w:tcPr>
            <w:tcW w:w="2074" w:type="dxa"/>
            <w:vAlign w:val="center"/>
          </w:tcPr>
          <w:p w14:paraId="1076297D">
            <w:pPr>
              <w:spacing w:after="0" w:line="240" w:lineRule="auto"/>
            </w:pPr>
            <w:r>
              <w:rPr>
                <w:b w:val="0"/>
                <w:sz w:val="14"/>
              </w:rPr>
              <w:t>Media</w:t>
            </w:r>
          </w:p>
        </w:tc>
        <w:tc>
          <w:tcPr>
            <w:tcW w:w="2074" w:type="dxa"/>
            <w:vAlign w:val="center"/>
          </w:tcPr>
          <w:p w14:paraId="0655E754">
            <w:pPr>
              <w:spacing w:after="0" w:line="240" w:lineRule="auto"/>
            </w:pPr>
            <w:r>
              <w:rPr>
                <w:b w:val="0"/>
                <w:sz w:val="14"/>
              </w:rPr>
              <w:t>Media</w:t>
            </w:r>
          </w:p>
        </w:tc>
        <w:tc>
          <w:tcPr>
            <w:tcW w:w="2074" w:type="dxa"/>
            <w:vAlign w:val="center"/>
          </w:tcPr>
          <w:p w14:paraId="03581B70">
            <w:pPr>
              <w:spacing w:after="0" w:line="240" w:lineRule="auto"/>
            </w:pPr>
            <w:r>
              <w:rPr>
                <w:b w:val="0"/>
                <w:sz w:val="14"/>
              </w:rPr>
              <w:t>Lector HID, ENTER al finalizar y búsqueda manual alternativa.</w:t>
            </w:r>
          </w:p>
        </w:tc>
      </w:tr>
      <w:tr w14:paraId="1F8661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  <w:vAlign w:val="center"/>
          </w:tcPr>
          <w:p w14:paraId="37CC73D4">
            <w:pPr>
              <w:spacing w:after="0" w:line="240" w:lineRule="auto"/>
            </w:pPr>
            <w:r>
              <w:rPr>
                <w:b w:val="0"/>
                <w:sz w:val="14"/>
              </w:rPr>
              <w:t>R05</w:t>
            </w:r>
          </w:p>
        </w:tc>
        <w:tc>
          <w:tcPr>
            <w:tcW w:w="2074" w:type="dxa"/>
            <w:vAlign w:val="center"/>
          </w:tcPr>
          <w:p w14:paraId="190B70E9">
            <w:pPr>
              <w:spacing w:after="0" w:line="240" w:lineRule="auto"/>
            </w:pPr>
            <w:r>
              <w:rPr>
                <w:b w:val="0"/>
                <w:sz w:val="14"/>
              </w:rPr>
              <w:t>Acceso no autorizado</w:t>
            </w:r>
          </w:p>
        </w:tc>
        <w:tc>
          <w:tcPr>
            <w:tcW w:w="2074" w:type="dxa"/>
            <w:vAlign w:val="center"/>
          </w:tcPr>
          <w:p w14:paraId="53338F54">
            <w:pPr>
              <w:spacing w:after="0" w:line="240" w:lineRule="auto"/>
            </w:pPr>
            <w:r>
              <w:rPr>
                <w:b w:val="0"/>
                <w:sz w:val="14"/>
              </w:rPr>
              <w:t>Baja</w:t>
            </w:r>
          </w:p>
        </w:tc>
        <w:tc>
          <w:tcPr>
            <w:tcW w:w="2074" w:type="dxa"/>
            <w:vAlign w:val="center"/>
          </w:tcPr>
          <w:p w14:paraId="230B5AEE">
            <w:pPr>
              <w:spacing w:after="0" w:line="240" w:lineRule="auto"/>
            </w:pPr>
            <w:r>
              <w:rPr>
                <w:b w:val="0"/>
                <w:sz w:val="14"/>
              </w:rPr>
              <w:t>Alta</w:t>
            </w:r>
          </w:p>
        </w:tc>
        <w:tc>
          <w:tcPr>
            <w:tcW w:w="2074" w:type="dxa"/>
            <w:vAlign w:val="center"/>
          </w:tcPr>
          <w:p w14:paraId="0F457C37">
            <w:pPr>
              <w:spacing w:after="0" w:line="240" w:lineRule="auto"/>
            </w:pPr>
            <w:r>
              <w:rPr>
                <w:b w:val="0"/>
                <w:sz w:val="14"/>
              </w:rPr>
              <w:t>Roles, sesión y contraseñas con hash.</w:t>
            </w:r>
          </w:p>
        </w:tc>
      </w:tr>
      <w:tr w14:paraId="3C180D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  <w:vAlign w:val="center"/>
          </w:tcPr>
          <w:p w14:paraId="0A12BB3D">
            <w:pPr>
              <w:spacing w:after="0" w:line="240" w:lineRule="auto"/>
            </w:pPr>
            <w:r>
              <w:rPr>
                <w:b w:val="0"/>
                <w:sz w:val="14"/>
              </w:rPr>
              <w:t>R06</w:t>
            </w:r>
          </w:p>
        </w:tc>
        <w:tc>
          <w:tcPr>
            <w:tcW w:w="2074" w:type="dxa"/>
            <w:vAlign w:val="center"/>
          </w:tcPr>
          <w:p w14:paraId="4F89B32F">
            <w:pPr>
              <w:spacing w:after="0" w:line="240" w:lineRule="auto"/>
            </w:pPr>
            <w:r>
              <w:rPr>
                <w:b w:val="0"/>
                <w:sz w:val="14"/>
              </w:rPr>
              <w:t>Datos inconsistentes al anular</w:t>
            </w:r>
          </w:p>
        </w:tc>
        <w:tc>
          <w:tcPr>
            <w:tcW w:w="2074" w:type="dxa"/>
            <w:vAlign w:val="center"/>
          </w:tcPr>
          <w:p w14:paraId="431E1B11">
            <w:pPr>
              <w:spacing w:after="0" w:line="240" w:lineRule="auto"/>
            </w:pPr>
            <w:r>
              <w:rPr>
                <w:b w:val="0"/>
                <w:sz w:val="14"/>
              </w:rPr>
              <w:t>Media</w:t>
            </w:r>
          </w:p>
        </w:tc>
        <w:tc>
          <w:tcPr>
            <w:tcW w:w="2074" w:type="dxa"/>
            <w:vAlign w:val="center"/>
          </w:tcPr>
          <w:p w14:paraId="1D160005">
            <w:pPr>
              <w:spacing w:after="0" w:line="240" w:lineRule="auto"/>
            </w:pPr>
            <w:r>
              <w:rPr>
                <w:b w:val="0"/>
                <w:sz w:val="14"/>
              </w:rPr>
              <w:t>Alta</w:t>
            </w:r>
          </w:p>
        </w:tc>
        <w:tc>
          <w:tcPr>
            <w:tcW w:w="2074" w:type="dxa"/>
            <w:vAlign w:val="center"/>
          </w:tcPr>
          <w:p w14:paraId="08862627">
            <w:pPr>
              <w:spacing w:after="0" w:line="240" w:lineRule="auto"/>
            </w:pPr>
            <w:r>
              <w:rPr>
                <w:b w:val="0"/>
                <w:sz w:val="14"/>
              </w:rPr>
              <w:t>Anular sin borrar y revertir stock/cartera/caja según corresponda.</w:t>
            </w:r>
          </w:p>
        </w:tc>
      </w:tr>
      <w:tr w14:paraId="35B7BD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  <w:vAlign w:val="center"/>
          </w:tcPr>
          <w:p w14:paraId="3B638A36">
            <w:pPr>
              <w:spacing w:after="0" w:line="240" w:lineRule="auto"/>
            </w:pPr>
            <w:r>
              <w:rPr>
                <w:b w:val="0"/>
                <w:sz w:val="14"/>
              </w:rPr>
              <w:t>R07</w:t>
            </w:r>
          </w:p>
        </w:tc>
        <w:tc>
          <w:tcPr>
            <w:tcW w:w="2074" w:type="dxa"/>
            <w:vAlign w:val="center"/>
          </w:tcPr>
          <w:p w14:paraId="37A6CFB2">
            <w:pPr>
              <w:spacing w:after="0" w:line="240" w:lineRule="auto"/>
            </w:pPr>
            <w:r>
              <w:rPr>
                <w:b w:val="0"/>
                <w:sz w:val="14"/>
              </w:rPr>
              <w:t>Errores de cálculo monetario</w:t>
            </w:r>
          </w:p>
        </w:tc>
        <w:tc>
          <w:tcPr>
            <w:tcW w:w="2074" w:type="dxa"/>
            <w:vAlign w:val="center"/>
          </w:tcPr>
          <w:p w14:paraId="477045E2">
            <w:pPr>
              <w:spacing w:after="0" w:line="240" w:lineRule="auto"/>
            </w:pPr>
            <w:r>
              <w:rPr>
                <w:b w:val="0"/>
                <w:sz w:val="14"/>
              </w:rPr>
              <w:t>Media</w:t>
            </w:r>
          </w:p>
        </w:tc>
        <w:tc>
          <w:tcPr>
            <w:tcW w:w="2074" w:type="dxa"/>
            <w:vAlign w:val="center"/>
          </w:tcPr>
          <w:p w14:paraId="23D8675E">
            <w:pPr>
              <w:spacing w:after="0" w:line="240" w:lineRule="auto"/>
            </w:pPr>
            <w:r>
              <w:rPr>
                <w:b w:val="0"/>
                <w:sz w:val="14"/>
              </w:rPr>
              <w:t>Alta</w:t>
            </w:r>
          </w:p>
        </w:tc>
        <w:tc>
          <w:tcPr>
            <w:tcW w:w="2074" w:type="dxa"/>
            <w:vAlign w:val="center"/>
          </w:tcPr>
          <w:p w14:paraId="7D09E6B5">
            <w:pPr>
              <w:spacing w:after="0" w:line="240" w:lineRule="auto"/>
            </w:pPr>
            <w:r>
              <w:rPr>
                <w:b w:val="0"/>
                <w:sz w:val="14"/>
              </w:rPr>
              <w:t>Centralizar funciones monetarias y probar totales/cambio.</w:t>
            </w:r>
          </w:p>
        </w:tc>
      </w:tr>
      <w:tr w14:paraId="2553EE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  <w:vAlign w:val="center"/>
          </w:tcPr>
          <w:p w14:paraId="39AD2887">
            <w:pPr>
              <w:spacing w:after="0" w:line="240" w:lineRule="auto"/>
            </w:pPr>
            <w:r>
              <w:rPr>
                <w:b w:val="0"/>
                <w:sz w:val="14"/>
              </w:rPr>
              <w:t>R08</w:t>
            </w:r>
          </w:p>
        </w:tc>
        <w:tc>
          <w:tcPr>
            <w:tcW w:w="2074" w:type="dxa"/>
            <w:vAlign w:val="center"/>
          </w:tcPr>
          <w:p w14:paraId="28CF91E5">
            <w:pPr>
              <w:spacing w:after="0" w:line="240" w:lineRule="auto"/>
            </w:pPr>
            <w:r>
              <w:rPr>
                <w:b w:val="0"/>
                <w:sz w:val="14"/>
              </w:rPr>
              <w:t>Falta de documentación</w:t>
            </w:r>
          </w:p>
        </w:tc>
        <w:tc>
          <w:tcPr>
            <w:tcW w:w="2074" w:type="dxa"/>
            <w:vAlign w:val="center"/>
          </w:tcPr>
          <w:p w14:paraId="1D7861CB">
            <w:pPr>
              <w:spacing w:after="0" w:line="240" w:lineRule="auto"/>
            </w:pPr>
            <w:r>
              <w:rPr>
                <w:b w:val="0"/>
                <w:sz w:val="14"/>
              </w:rPr>
              <w:t>Media</w:t>
            </w:r>
          </w:p>
        </w:tc>
        <w:tc>
          <w:tcPr>
            <w:tcW w:w="2074" w:type="dxa"/>
            <w:vAlign w:val="center"/>
          </w:tcPr>
          <w:p w14:paraId="27B3EC8E">
            <w:pPr>
              <w:spacing w:after="0" w:line="240" w:lineRule="auto"/>
            </w:pPr>
            <w:r>
              <w:rPr>
                <w:b w:val="0"/>
                <w:sz w:val="14"/>
              </w:rPr>
              <w:t>Media</w:t>
            </w:r>
          </w:p>
        </w:tc>
        <w:tc>
          <w:tcPr>
            <w:tcW w:w="2074" w:type="dxa"/>
            <w:vAlign w:val="center"/>
          </w:tcPr>
          <w:p w14:paraId="274BE866">
            <w:pPr>
              <w:spacing w:after="0" w:line="240" w:lineRule="auto"/>
            </w:pPr>
            <w:r>
              <w:rPr>
                <w:b w:val="0"/>
                <w:sz w:val="14"/>
              </w:rPr>
              <w:t>Actualizar documento por sprint y guardar evidencias.</w:t>
            </w:r>
          </w:p>
        </w:tc>
      </w:tr>
      <w:tr w14:paraId="115BBA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  <w:vAlign w:val="center"/>
          </w:tcPr>
          <w:p w14:paraId="33DA7ECF">
            <w:pPr>
              <w:spacing w:after="0" w:line="240" w:lineRule="auto"/>
            </w:pPr>
            <w:r>
              <w:rPr>
                <w:b w:val="0"/>
                <w:sz w:val="14"/>
              </w:rPr>
              <w:t>R09</w:t>
            </w:r>
          </w:p>
        </w:tc>
        <w:tc>
          <w:tcPr>
            <w:tcW w:w="2074" w:type="dxa"/>
            <w:vAlign w:val="center"/>
          </w:tcPr>
          <w:p w14:paraId="4E6891E8">
            <w:pPr>
              <w:spacing w:after="0" w:line="240" w:lineRule="auto"/>
            </w:pPr>
            <w:r>
              <w:rPr>
                <w:b w:val="0"/>
                <w:sz w:val="14"/>
              </w:rPr>
              <w:t>Problemas de instalación</w:t>
            </w:r>
          </w:p>
        </w:tc>
        <w:tc>
          <w:tcPr>
            <w:tcW w:w="2074" w:type="dxa"/>
            <w:vAlign w:val="center"/>
          </w:tcPr>
          <w:p w14:paraId="49565E3E">
            <w:pPr>
              <w:spacing w:after="0" w:line="240" w:lineRule="auto"/>
            </w:pPr>
            <w:r>
              <w:rPr>
                <w:b w:val="0"/>
                <w:sz w:val="14"/>
              </w:rPr>
              <w:t>Media</w:t>
            </w:r>
          </w:p>
        </w:tc>
        <w:tc>
          <w:tcPr>
            <w:tcW w:w="2074" w:type="dxa"/>
            <w:vAlign w:val="center"/>
          </w:tcPr>
          <w:p w14:paraId="561A8D9C">
            <w:pPr>
              <w:spacing w:after="0" w:line="240" w:lineRule="auto"/>
            </w:pPr>
            <w:r>
              <w:rPr>
                <w:b w:val="0"/>
                <w:sz w:val="14"/>
              </w:rPr>
              <w:t>Media</w:t>
            </w:r>
          </w:p>
        </w:tc>
        <w:tc>
          <w:tcPr>
            <w:tcW w:w="2074" w:type="dxa"/>
            <w:vAlign w:val="center"/>
          </w:tcPr>
          <w:p w14:paraId="31B3B1B4">
            <w:pPr>
              <w:spacing w:after="0" w:line="240" w:lineRule="auto"/>
            </w:pPr>
            <w:r>
              <w:rPr>
                <w:b w:val="0"/>
                <w:sz w:val="14"/>
              </w:rPr>
              <w:t>Documentar requisitos y preparar empaquetado.</w:t>
            </w:r>
          </w:p>
        </w:tc>
      </w:tr>
      <w:tr w14:paraId="222A0B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  <w:vAlign w:val="center"/>
          </w:tcPr>
          <w:p w14:paraId="1932F935">
            <w:pPr>
              <w:spacing w:after="0" w:line="240" w:lineRule="auto"/>
            </w:pPr>
            <w:r>
              <w:rPr>
                <w:b w:val="0"/>
                <w:sz w:val="14"/>
              </w:rPr>
              <w:t>R10</w:t>
            </w:r>
          </w:p>
        </w:tc>
        <w:tc>
          <w:tcPr>
            <w:tcW w:w="2074" w:type="dxa"/>
            <w:vAlign w:val="center"/>
          </w:tcPr>
          <w:p w14:paraId="56353492">
            <w:pPr>
              <w:spacing w:after="0" w:line="240" w:lineRule="auto"/>
            </w:pPr>
            <w:r>
              <w:rPr>
                <w:b w:val="0"/>
                <w:sz w:val="14"/>
              </w:rPr>
              <w:t>Mezcla de datos de prueba y reales</w:t>
            </w:r>
          </w:p>
        </w:tc>
        <w:tc>
          <w:tcPr>
            <w:tcW w:w="2074" w:type="dxa"/>
            <w:vAlign w:val="center"/>
          </w:tcPr>
          <w:p w14:paraId="10AE0827">
            <w:pPr>
              <w:spacing w:after="0" w:line="240" w:lineRule="auto"/>
            </w:pPr>
            <w:r>
              <w:rPr>
                <w:b w:val="0"/>
                <w:sz w:val="14"/>
              </w:rPr>
              <w:t>Media</w:t>
            </w:r>
          </w:p>
        </w:tc>
        <w:tc>
          <w:tcPr>
            <w:tcW w:w="2074" w:type="dxa"/>
            <w:vAlign w:val="center"/>
          </w:tcPr>
          <w:p w14:paraId="528DF763">
            <w:pPr>
              <w:spacing w:after="0" w:line="240" w:lineRule="auto"/>
            </w:pPr>
            <w:r>
              <w:rPr>
                <w:b w:val="0"/>
                <w:sz w:val="14"/>
              </w:rPr>
              <w:t>Media</w:t>
            </w:r>
          </w:p>
        </w:tc>
        <w:tc>
          <w:tcPr>
            <w:tcW w:w="2074" w:type="dxa"/>
            <w:vAlign w:val="center"/>
          </w:tcPr>
          <w:p w14:paraId="0FCA982D">
            <w:pPr>
              <w:spacing w:after="0" w:line="240" w:lineRule="auto"/>
            </w:pPr>
            <w:r>
              <w:rPr>
                <w:b w:val="0"/>
                <w:sz w:val="14"/>
              </w:rPr>
              <w:t>Separar datos de demostración y respaldar antes de pruebas.</w:t>
            </w:r>
          </w:p>
        </w:tc>
      </w:tr>
      <w:tr w14:paraId="20FA47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  <w:vAlign w:val="center"/>
          </w:tcPr>
          <w:p w14:paraId="727A9E73">
            <w:pPr>
              <w:spacing w:after="0" w:line="240" w:lineRule="auto"/>
            </w:pPr>
            <w:r>
              <w:rPr>
                <w:b w:val="0"/>
                <w:sz w:val="14"/>
              </w:rPr>
              <w:t>R11</w:t>
            </w:r>
          </w:p>
        </w:tc>
        <w:tc>
          <w:tcPr>
            <w:tcW w:w="2074" w:type="dxa"/>
            <w:vAlign w:val="center"/>
          </w:tcPr>
          <w:p w14:paraId="6363B511">
            <w:pPr>
              <w:spacing w:after="0" w:line="240" w:lineRule="auto"/>
            </w:pPr>
            <w:r>
              <w:rPr>
                <w:b w:val="0"/>
                <w:sz w:val="14"/>
              </w:rPr>
              <w:t>Interfaz poco usable en baja resolución</w:t>
            </w:r>
          </w:p>
        </w:tc>
        <w:tc>
          <w:tcPr>
            <w:tcW w:w="2074" w:type="dxa"/>
            <w:vAlign w:val="center"/>
          </w:tcPr>
          <w:p w14:paraId="31D65944">
            <w:pPr>
              <w:spacing w:after="0" w:line="240" w:lineRule="auto"/>
            </w:pPr>
            <w:r>
              <w:rPr>
                <w:b w:val="0"/>
                <w:sz w:val="14"/>
              </w:rPr>
              <w:t>Media</w:t>
            </w:r>
          </w:p>
        </w:tc>
        <w:tc>
          <w:tcPr>
            <w:tcW w:w="2074" w:type="dxa"/>
            <w:vAlign w:val="center"/>
          </w:tcPr>
          <w:p w14:paraId="780B5BCE">
            <w:pPr>
              <w:spacing w:after="0" w:line="240" w:lineRule="auto"/>
            </w:pPr>
            <w:r>
              <w:rPr>
                <w:b w:val="0"/>
                <w:sz w:val="14"/>
              </w:rPr>
              <w:t>Media</w:t>
            </w:r>
          </w:p>
        </w:tc>
        <w:tc>
          <w:tcPr>
            <w:tcW w:w="2074" w:type="dxa"/>
            <w:vAlign w:val="center"/>
          </w:tcPr>
          <w:p w14:paraId="6029A03A">
            <w:pPr>
              <w:spacing w:after="0" w:line="240" w:lineRule="auto"/>
            </w:pPr>
            <w:r>
              <w:rPr>
                <w:b w:val="0"/>
                <w:sz w:val="14"/>
              </w:rPr>
              <w:t>Probar 1366×768 y redimensionamiento.</w:t>
            </w:r>
          </w:p>
        </w:tc>
      </w:tr>
      <w:tr w14:paraId="423384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  <w:vAlign w:val="center"/>
          </w:tcPr>
          <w:p w14:paraId="7667D6B3">
            <w:pPr>
              <w:spacing w:after="0" w:line="240" w:lineRule="auto"/>
            </w:pPr>
            <w:r>
              <w:rPr>
                <w:b w:val="0"/>
                <w:sz w:val="14"/>
              </w:rPr>
              <w:t>R12</w:t>
            </w:r>
          </w:p>
        </w:tc>
        <w:tc>
          <w:tcPr>
            <w:tcW w:w="2074" w:type="dxa"/>
            <w:vAlign w:val="center"/>
          </w:tcPr>
          <w:p w14:paraId="17A11577">
            <w:pPr>
              <w:spacing w:after="0" w:line="240" w:lineRule="auto"/>
            </w:pPr>
            <w:r>
              <w:rPr>
                <w:b w:val="0"/>
                <w:sz w:val="14"/>
              </w:rPr>
              <w:t>Retraso de funcionalidades</w:t>
            </w:r>
          </w:p>
        </w:tc>
        <w:tc>
          <w:tcPr>
            <w:tcW w:w="2074" w:type="dxa"/>
            <w:vAlign w:val="center"/>
          </w:tcPr>
          <w:p w14:paraId="727268DA">
            <w:pPr>
              <w:spacing w:after="0" w:line="240" w:lineRule="auto"/>
            </w:pPr>
            <w:r>
              <w:rPr>
                <w:b w:val="0"/>
                <w:sz w:val="14"/>
              </w:rPr>
              <w:t>Media</w:t>
            </w:r>
          </w:p>
        </w:tc>
        <w:tc>
          <w:tcPr>
            <w:tcW w:w="2074" w:type="dxa"/>
            <w:vAlign w:val="center"/>
          </w:tcPr>
          <w:p w14:paraId="4D1E78C9">
            <w:pPr>
              <w:spacing w:after="0" w:line="240" w:lineRule="auto"/>
            </w:pPr>
            <w:r>
              <w:rPr>
                <w:b w:val="0"/>
                <w:sz w:val="14"/>
              </w:rPr>
              <w:t>Media</w:t>
            </w:r>
          </w:p>
        </w:tc>
        <w:tc>
          <w:tcPr>
            <w:tcW w:w="2074" w:type="dxa"/>
            <w:vAlign w:val="center"/>
          </w:tcPr>
          <w:p w14:paraId="462E5CB1">
            <w:pPr>
              <w:spacing w:after="0" w:line="240" w:lineRule="auto"/>
            </w:pPr>
            <w:r>
              <w:rPr>
                <w:b w:val="0"/>
                <w:sz w:val="14"/>
              </w:rPr>
              <w:t>Priorizar backlog y trabajar por sprints.</w:t>
            </w:r>
          </w:p>
        </w:tc>
      </w:tr>
    </w:tbl>
    <w:p w14:paraId="53E54E7E">
      <w:pPr>
        <w:pStyle w:val="2"/>
        <w:spacing w:before="160" w:after="80"/>
      </w:pPr>
      <w:r>
        <w:t>21. KPIs del proyecto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92"/>
        <w:gridCol w:w="2592"/>
        <w:gridCol w:w="2592"/>
        <w:gridCol w:w="2592"/>
      </w:tblGrid>
      <w:tr w14:paraId="042039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592" w:type="dxa"/>
            <w:shd w:val="clear" w:color="auto" w:fill="D9E2F3"/>
            <w:vAlign w:val="center"/>
          </w:tcPr>
          <w:p w14:paraId="72E10CFB">
            <w:pPr>
              <w:spacing w:after="0" w:line="240" w:lineRule="auto"/>
            </w:pPr>
            <w:r>
              <w:rPr>
                <w:b/>
                <w:sz w:val="14"/>
              </w:rPr>
              <w:t>KPI</w:t>
            </w:r>
          </w:p>
        </w:tc>
        <w:tc>
          <w:tcPr>
            <w:tcW w:w="2592" w:type="dxa"/>
            <w:shd w:val="clear" w:color="auto" w:fill="D9E2F3"/>
            <w:vAlign w:val="center"/>
          </w:tcPr>
          <w:p w14:paraId="4852B8EC">
            <w:pPr>
              <w:spacing w:after="0" w:line="240" w:lineRule="auto"/>
            </w:pPr>
            <w:r>
              <w:rPr>
                <w:b/>
                <w:sz w:val="14"/>
              </w:rPr>
              <w:t>Fórmula</w:t>
            </w:r>
          </w:p>
        </w:tc>
        <w:tc>
          <w:tcPr>
            <w:tcW w:w="2592" w:type="dxa"/>
            <w:shd w:val="clear" w:color="auto" w:fill="D9E2F3"/>
            <w:vAlign w:val="center"/>
          </w:tcPr>
          <w:p w14:paraId="25D0E9DB">
            <w:pPr>
              <w:spacing w:after="0" w:line="240" w:lineRule="auto"/>
            </w:pPr>
            <w:r>
              <w:rPr>
                <w:b/>
                <w:sz w:val="14"/>
              </w:rPr>
              <w:t>Frecuencia</w:t>
            </w:r>
          </w:p>
        </w:tc>
        <w:tc>
          <w:tcPr>
            <w:tcW w:w="2592" w:type="dxa"/>
            <w:shd w:val="clear" w:color="auto" w:fill="D9E2F3"/>
            <w:vAlign w:val="center"/>
          </w:tcPr>
          <w:p w14:paraId="56C772BB">
            <w:pPr>
              <w:spacing w:after="0" w:line="240" w:lineRule="auto"/>
            </w:pPr>
            <w:r>
              <w:rPr>
                <w:b/>
                <w:sz w:val="14"/>
              </w:rPr>
              <w:t>Meta</w:t>
            </w:r>
          </w:p>
        </w:tc>
      </w:tr>
      <w:tr w14:paraId="5A447D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vAlign w:val="center"/>
          </w:tcPr>
          <w:p w14:paraId="19BC60EF">
            <w:pPr>
              <w:spacing w:after="0" w:line="240" w:lineRule="auto"/>
            </w:pPr>
            <w:r>
              <w:rPr>
                <w:b w:val="0"/>
                <w:sz w:val="14"/>
              </w:rPr>
              <w:t>Avance funcional</w:t>
            </w:r>
          </w:p>
        </w:tc>
        <w:tc>
          <w:tcPr>
            <w:tcW w:w="2592" w:type="dxa"/>
            <w:vAlign w:val="center"/>
          </w:tcPr>
          <w:p w14:paraId="469AFDF6">
            <w:pPr>
              <w:spacing w:after="0" w:line="240" w:lineRule="auto"/>
            </w:pPr>
            <w:r>
              <w:rPr>
                <w:b w:val="0"/>
                <w:sz w:val="14"/>
              </w:rPr>
              <w:t>Requisitos implementados / planificados ×100</w:t>
            </w:r>
          </w:p>
        </w:tc>
        <w:tc>
          <w:tcPr>
            <w:tcW w:w="2592" w:type="dxa"/>
            <w:vAlign w:val="center"/>
          </w:tcPr>
          <w:p w14:paraId="3D2FF1F3">
            <w:pPr>
              <w:spacing w:after="0" w:line="240" w:lineRule="auto"/>
            </w:pPr>
            <w:r>
              <w:rPr>
                <w:b w:val="0"/>
                <w:sz w:val="14"/>
              </w:rPr>
              <w:t>Semanal</w:t>
            </w:r>
          </w:p>
        </w:tc>
        <w:tc>
          <w:tcPr>
            <w:tcW w:w="2592" w:type="dxa"/>
            <w:vAlign w:val="center"/>
          </w:tcPr>
          <w:p w14:paraId="0C9C4F29">
            <w:pPr>
              <w:spacing w:after="0" w:line="240" w:lineRule="auto"/>
            </w:pPr>
            <w:r>
              <w:rPr>
                <w:b w:val="0"/>
                <w:sz w:val="14"/>
              </w:rPr>
              <w:t>≥90%</w:t>
            </w:r>
          </w:p>
        </w:tc>
      </w:tr>
      <w:tr w14:paraId="6DB7EB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vAlign w:val="center"/>
          </w:tcPr>
          <w:p w14:paraId="2A7BCEF8">
            <w:pPr>
              <w:spacing w:after="0" w:line="240" w:lineRule="auto"/>
            </w:pPr>
            <w:r>
              <w:rPr>
                <w:b w:val="0"/>
                <w:sz w:val="14"/>
              </w:rPr>
              <w:t>Calidad</w:t>
            </w:r>
          </w:p>
        </w:tc>
        <w:tc>
          <w:tcPr>
            <w:tcW w:w="2592" w:type="dxa"/>
            <w:vAlign w:val="center"/>
          </w:tcPr>
          <w:p w14:paraId="52D57E4B">
            <w:pPr>
              <w:spacing w:after="0" w:line="240" w:lineRule="auto"/>
            </w:pPr>
            <w:r>
              <w:rPr>
                <w:b w:val="0"/>
                <w:sz w:val="14"/>
              </w:rPr>
              <w:t>Pruebas aprobadas / pruebas ejecutadas ×100</w:t>
            </w:r>
          </w:p>
        </w:tc>
        <w:tc>
          <w:tcPr>
            <w:tcW w:w="2592" w:type="dxa"/>
            <w:vAlign w:val="center"/>
          </w:tcPr>
          <w:p w14:paraId="59C665C7">
            <w:pPr>
              <w:spacing w:after="0" w:line="240" w:lineRule="auto"/>
            </w:pPr>
            <w:r>
              <w:rPr>
                <w:b w:val="0"/>
                <w:sz w:val="14"/>
              </w:rPr>
              <w:t>Por sprint</w:t>
            </w:r>
          </w:p>
        </w:tc>
        <w:tc>
          <w:tcPr>
            <w:tcW w:w="2592" w:type="dxa"/>
            <w:vAlign w:val="center"/>
          </w:tcPr>
          <w:p w14:paraId="14FC76DC">
            <w:pPr>
              <w:spacing w:after="0" w:line="240" w:lineRule="auto"/>
            </w:pPr>
            <w:r>
              <w:rPr>
                <w:b w:val="0"/>
                <w:sz w:val="14"/>
              </w:rPr>
              <w:t>≥95%</w:t>
            </w:r>
          </w:p>
        </w:tc>
      </w:tr>
      <w:tr w14:paraId="3EE817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vAlign w:val="center"/>
          </w:tcPr>
          <w:p w14:paraId="37058EBA">
            <w:pPr>
              <w:spacing w:after="0" w:line="240" w:lineRule="auto"/>
            </w:pPr>
            <w:r>
              <w:rPr>
                <w:b w:val="0"/>
                <w:sz w:val="14"/>
              </w:rPr>
              <w:t>Productividad</w:t>
            </w:r>
          </w:p>
        </w:tc>
        <w:tc>
          <w:tcPr>
            <w:tcW w:w="2592" w:type="dxa"/>
            <w:vAlign w:val="center"/>
          </w:tcPr>
          <w:p w14:paraId="2E1ADF28">
            <w:pPr>
              <w:spacing w:after="0" w:line="240" w:lineRule="auto"/>
            </w:pPr>
            <w:r>
              <w:rPr>
                <w:b w:val="0"/>
                <w:sz w:val="14"/>
              </w:rPr>
              <w:t>Historias terminadas / comprometidas</w:t>
            </w:r>
          </w:p>
        </w:tc>
        <w:tc>
          <w:tcPr>
            <w:tcW w:w="2592" w:type="dxa"/>
            <w:vAlign w:val="center"/>
          </w:tcPr>
          <w:p w14:paraId="3A4C198F">
            <w:pPr>
              <w:spacing w:after="0" w:line="240" w:lineRule="auto"/>
            </w:pPr>
            <w:r>
              <w:rPr>
                <w:b w:val="0"/>
                <w:sz w:val="14"/>
              </w:rPr>
              <w:t>Por sprint</w:t>
            </w:r>
          </w:p>
        </w:tc>
        <w:tc>
          <w:tcPr>
            <w:tcW w:w="2592" w:type="dxa"/>
            <w:vAlign w:val="center"/>
          </w:tcPr>
          <w:p w14:paraId="713DDD73">
            <w:pPr>
              <w:spacing w:after="0" w:line="240" w:lineRule="auto"/>
            </w:pPr>
            <w:r>
              <w:rPr>
                <w:b w:val="0"/>
                <w:sz w:val="14"/>
              </w:rPr>
              <w:t>≥80%</w:t>
            </w:r>
          </w:p>
        </w:tc>
      </w:tr>
      <w:tr w14:paraId="643F4B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vAlign w:val="center"/>
          </w:tcPr>
          <w:p w14:paraId="5848AE1C">
            <w:pPr>
              <w:spacing w:after="0" w:line="240" w:lineRule="auto"/>
            </w:pPr>
            <w:r>
              <w:rPr>
                <w:b w:val="0"/>
                <w:sz w:val="14"/>
              </w:rPr>
              <w:t>Cumplimiento</w:t>
            </w:r>
          </w:p>
        </w:tc>
        <w:tc>
          <w:tcPr>
            <w:tcW w:w="2592" w:type="dxa"/>
            <w:vAlign w:val="center"/>
          </w:tcPr>
          <w:p w14:paraId="59EC9D4B">
            <w:pPr>
              <w:spacing w:after="0" w:line="240" w:lineRule="auto"/>
            </w:pPr>
            <w:r>
              <w:rPr>
                <w:b w:val="0"/>
                <w:sz w:val="14"/>
              </w:rPr>
              <w:t>Entregables terminados / planificados ×100</w:t>
            </w:r>
          </w:p>
        </w:tc>
        <w:tc>
          <w:tcPr>
            <w:tcW w:w="2592" w:type="dxa"/>
            <w:vAlign w:val="center"/>
          </w:tcPr>
          <w:p w14:paraId="425F30FA">
            <w:pPr>
              <w:spacing w:after="0" w:line="240" w:lineRule="auto"/>
            </w:pPr>
            <w:r>
              <w:rPr>
                <w:b w:val="0"/>
                <w:sz w:val="14"/>
              </w:rPr>
              <w:t>Por entrega</w:t>
            </w:r>
          </w:p>
        </w:tc>
        <w:tc>
          <w:tcPr>
            <w:tcW w:w="2592" w:type="dxa"/>
            <w:vAlign w:val="center"/>
          </w:tcPr>
          <w:p w14:paraId="3A16D9D4">
            <w:pPr>
              <w:spacing w:after="0" w:line="240" w:lineRule="auto"/>
            </w:pPr>
            <w:r>
              <w:rPr>
                <w:b w:val="0"/>
                <w:sz w:val="14"/>
              </w:rPr>
              <w:t>100%</w:t>
            </w:r>
          </w:p>
        </w:tc>
      </w:tr>
      <w:tr w14:paraId="355804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vAlign w:val="center"/>
          </w:tcPr>
          <w:p w14:paraId="1CE8EE43">
            <w:pPr>
              <w:spacing w:after="0" w:line="240" w:lineRule="auto"/>
            </w:pPr>
            <w:r>
              <w:rPr>
                <w:b w:val="0"/>
                <w:sz w:val="14"/>
              </w:rPr>
              <w:t>Estabilidad</w:t>
            </w:r>
          </w:p>
        </w:tc>
        <w:tc>
          <w:tcPr>
            <w:tcW w:w="2592" w:type="dxa"/>
            <w:vAlign w:val="center"/>
          </w:tcPr>
          <w:p w14:paraId="1725F911">
            <w:pPr>
              <w:spacing w:after="0" w:line="240" w:lineRule="auto"/>
            </w:pPr>
            <w:r>
              <w:rPr>
                <w:b w:val="0"/>
                <w:sz w:val="14"/>
              </w:rPr>
              <w:t>Módulos sin error / módulos probados ×100</w:t>
            </w:r>
          </w:p>
        </w:tc>
        <w:tc>
          <w:tcPr>
            <w:tcW w:w="2592" w:type="dxa"/>
            <w:vAlign w:val="center"/>
          </w:tcPr>
          <w:p w14:paraId="221930BE">
            <w:pPr>
              <w:spacing w:after="0" w:line="240" w:lineRule="auto"/>
            </w:pPr>
            <w:r>
              <w:rPr>
                <w:b w:val="0"/>
                <w:sz w:val="14"/>
              </w:rPr>
              <w:t>Cada versión</w:t>
            </w:r>
          </w:p>
        </w:tc>
        <w:tc>
          <w:tcPr>
            <w:tcW w:w="2592" w:type="dxa"/>
            <w:vAlign w:val="center"/>
          </w:tcPr>
          <w:p w14:paraId="32B3103C">
            <w:pPr>
              <w:spacing w:after="0" w:line="240" w:lineRule="auto"/>
            </w:pPr>
            <w:r>
              <w:rPr>
                <w:b w:val="0"/>
                <w:sz w:val="14"/>
              </w:rPr>
              <w:t>100%</w:t>
            </w:r>
          </w:p>
        </w:tc>
      </w:tr>
      <w:tr w14:paraId="686631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vAlign w:val="center"/>
          </w:tcPr>
          <w:p w14:paraId="6CBE8D6C">
            <w:pPr>
              <w:spacing w:after="0" w:line="240" w:lineRule="auto"/>
            </w:pPr>
            <w:r>
              <w:rPr>
                <w:b w:val="0"/>
                <w:sz w:val="14"/>
              </w:rPr>
              <w:t>Integridad</w:t>
            </w:r>
          </w:p>
        </w:tc>
        <w:tc>
          <w:tcPr>
            <w:tcW w:w="2592" w:type="dxa"/>
            <w:vAlign w:val="center"/>
          </w:tcPr>
          <w:p w14:paraId="20E34E28">
            <w:pPr>
              <w:spacing w:after="0" w:line="240" w:lineRule="auto"/>
            </w:pPr>
            <w:r>
              <w:rPr>
                <w:b w:val="0"/>
                <w:sz w:val="14"/>
              </w:rPr>
              <w:t>Ventas conciliadas / ventas de prueba ×100</w:t>
            </w:r>
          </w:p>
        </w:tc>
        <w:tc>
          <w:tcPr>
            <w:tcW w:w="2592" w:type="dxa"/>
            <w:vAlign w:val="center"/>
          </w:tcPr>
          <w:p w14:paraId="2120C713">
            <w:pPr>
              <w:spacing w:after="0" w:line="240" w:lineRule="auto"/>
            </w:pPr>
            <w:r>
              <w:rPr>
                <w:b w:val="0"/>
                <w:sz w:val="14"/>
              </w:rPr>
              <w:t>Prueba integral</w:t>
            </w:r>
          </w:p>
        </w:tc>
        <w:tc>
          <w:tcPr>
            <w:tcW w:w="2592" w:type="dxa"/>
            <w:vAlign w:val="center"/>
          </w:tcPr>
          <w:p w14:paraId="0268818D">
            <w:pPr>
              <w:spacing w:after="0" w:line="240" w:lineRule="auto"/>
            </w:pPr>
            <w:r>
              <w:rPr>
                <w:b w:val="0"/>
                <w:sz w:val="14"/>
              </w:rPr>
              <w:t>100%</w:t>
            </w:r>
          </w:p>
        </w:tc>
      </w:tr>
      <w:tr w14:paraId="22F7E6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vAlign w:val="center"/>
          </w:tcPr>
          <w:p w14:paraId="65437B3C">
            <w:pPr>
              <w:spacing w:after="0" w:line="240" w:lineRule="auto"/>
            </w:pPr>
            <w:r>
              <w:rPr>
                <w:b w:val="0"/>
                <w:sz w:val="14"/>
              </w:rPr>
              <w:t>Búsqueda POS</w:t>
            </w:r>
          </w:p>
        </w:tc>
        <w:tc>
          <w:tcPr>
            <w:tcW w:w="2592" w:type="dxa"/>
            <w:vAlign w:val="center"/>
          </w:tcPr>
          <w:p w14:paraId="78C93BC0">
            <w:pPr>
              <w:spacing w:after="0" w:line="240" w:lineRule="auto"/>
            </w:pPr>
            <w:r>
              <w:rPr>
                <w:b w:val="0"/>
                <w:sz w:val="14"/>
              </w:rPr>
              <w:t>Búsquedas exitosas / búsquedas realizadas ×100</w:t>
            </w:r>
          </w:p>
        </w:tc>
        <w:tc>
          <w:tcPr>
            <w:tcW w:w="2592" w:type="dxa"/>
            <w:vAlign w:val="center"/>
          </w:tcPr>
          <w:p w14:paraId="16947BC2">
            <w:pPr>
              <w:spacing w:after="0" w:line="240" w:lineRule="auto"/>
            </w:pPr>
            <w:r>
              <w:rPr>
                <w:b w:val="0"/>
                <w:sz w:val="14"/>
              </w:rPr>
              <w:t>Prueba funcional</w:t>
            </w:r>
          </w:p>
        </w:tc>
        <w:tc>
          <w:tcPr>
            <w:tcW w:w="2592" w:type="dxa"/>
            <w:vAlign w:val="center"/>
          </w:tcPr>
          <w:p w14:paraId="5A11B21F">
            <w:pPr>
              <w:spacing w:after="0" w:line="240" w:lineRule="auto"/>
            </w:pPr>
            <w:r>
              <w:rPr>
                <w:b w:val="0"/>
                <w:sz w:val="14"/>
              </w:rPr>
              <w:t>100%</w:t>
            </w:r>
          </w:p>
        </w:tc>
      </w:tr>
    </w:tbl>
    <w:p w14:paraId="79C299BE">
      <w:pPr>
        <w:pStyle w:val="2"/>
        <w:spacing w:before="160" w:after="80"/>
      </w:pPr>
      <w:r>
        <w:t>22. Nivel de madurez tecnológica (TRL)</w:t>
      </w:r>
    </w:p>
    <w:p w14:paraId="18F2C8C5">
      <w:r>
        <w:t>Se propone documentar la versión actual como TRL 6: prototipo/sistema integrado demostrado en un entorno relevante de prueba. Esta es una clasificación propuesta para el proyecto académico, no una certificación externa.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84"/>
        <w:gridCol w:w="5184"/>
      </w:tblGrid>
      <w:tr w14:paraId="586F10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5184" w:type="dxa"/>
            <w:shd w:val="clear" w:color="auto" w:fill="D9E2F3"/>
            <w:vAlign w:val="center"/>
          </w:tcPr>
          <w:p w14:paraId="1DEC79E5">
            <w:pPr>
              <w:spacing w:after="0" w:line="240" w:lineRule="auto"/>
            </w:pPr>
            <w:r>
              <w:rPr>
                <w:b/>
                <w:sz w:val="16"/>
              </w:rPr>
              <w:t>Elemento</w:t>
            </w:r>
          </w:p>
        </w:tc>
        <w:tc>
          <w:tcPr>
            <w:tcW w:w="5184" w:type="dxa"/>
            <w:shd w:val="clear" w:color="auto" w:fill="D9E2F3"/>
            <w:vAlign w:val="center"/>
          </w:tcPr>
          <w:p w14:paraId="0F4D7532">
            <w:pPr>
              <w:spacing w:after="0" w:line="240" w:lineRule="auto"/>
            </w:pPr>
            <w:r>
              <w:rPr>
                <w:b/>
                <w:sz w:val="16"/>
              </w:rPr>
              <w:t>Justificación</w:t>
            </w:r>
          </w:p>
        </w:tc>
      </w:tr>
      <w:tr w14:paraId="19AAF7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vAlign w:val="center"/>
          </w:tcPr>
          <w:p w14:paraId="44CB8F66">
            <w:pPr>
              <w:spacing w:after="0" w:line="240" w:lineRule="auto"/>
            </w:pPr>
            <w:r>
              <w:rPr>
                <w:b w:val="0"/>
                <w:sz w:val="16"/>
              </w:rPr>
              <w:t>Nivel actual</w:t>
            </w:r>
          </w:p>
        </w:tc>
        <w:tc>
          <w:tcPr>
            <w:tcW w:w="5184" w:type="dxa"/>
            <w:vAlign w:val="center"/>
          </w:tcPr>
          <w:p w14:paraId="436F0854">
            <w:pPr>
              <w:spacing w:after="0" w:line="240" w:lineRule="auto"/>
            </w:pPr>
            <w:r>
              <w:rPr>
                <w:b w:val="0"/>
                <w:sz w:val="16"/>
              </w:rPr>
              <w:t>TRL 6 — sistema/prototipo integrado en entorno de prueba.</w:t>
            </w:r>
          </w:p>
        </w:tc>
      </w:tr>
      <w:tr w14:paraId="740C2E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vAlign w:val="center"/>
          </w:tcPr>
          <w:p w14:paraId="73E9FC70">
            <w:pPr>
              <w:spacing w:after="0" w:line="240" w:lineRule="auto"/>
            </w:pPr>
            <w:r>
              <w:rPr>
                <w:b w:val="0"/>
                <w:sz w:val="16"/>
              </w:rPr>
              <w:t>Evidencias</w:t>
            </w:r>
          </w:p>
        </w:tc>
        <w:tc>
          <w:tcPr>
            <w:tcW w:w="5184" w:type="dxa"/>
            <w:vAlign w:val="center"/>
          </w:tcPr>
          <w:p w14:paraId="031B4995">
            <w:pPr>
              <w:spacing w:after="0" w:line="240" w:lineRule="auto"/>
            </w:pPr>
            <w:r>
              <w:rPr>
                <w:b w:val="0"/>
                <w:sz w:val="16"/>
              </w:rPr>
              <w:t>Código, SQLite, login, POS, inventario, clientes, proveedores, facturación, cartera, dashboard y reportes.</w:t>
            </w:r>
          </w:p>
        </w:tc>
      </w:tr>
      <w:tr w14:paraId="23F404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vAlign w:val="center"/>
          </w:tcPr>
          <w:p w14:paraId="3365BDBC">
            <w:pPr>
              <w:spacing w:after="0" w:line="240" w:lineRule="auto"/>
            </w:pPr>
            <w:r>
              <w:rPr>
                <w:b w:val="0"/>
                <w:sz w:val="16"/>
              </w:rPr>
              <w:t>Nivel esperado</w:t>
            </w:r>
          </w:p>
        </w:tc>
        <w:tc>
          <w:tcPr>
            <w:tcW w:w="5184" w:type="dxa"/>
            <w:vAlign w:val="center"/>
          </w:tcPr>
          <w:p w14:paraId="2BDD2688">
            <w:pPr>
              <w:spacing w:after="0" w:line="240" w:lineRule="auto"/>
            </w:pPr>
            <w:r>
              <w:rPr>
                <w:b w:val="0"/>
                <w:sz w:val="16"/>
              </w:rPr>
              <w:t>TRL 7–8, sujeto a pruebas, seguridad, instalación, respaldo y validación.</w:t>
            </w:r>
          </w:p>
        </w:tc>
      </w:tr>
      <w:tr w14:paraId="4CB808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vAlign w:val="center"/>
          </w:tcPr>
          <w:p w14:paraId="6A302E0F">
            <w:pPr>
              <w:spacing w:after="0" w:line="240" w:lineRule="auto"/>
            </w:pPr>
            <w:r>
              <w:rPr>
                <w:b w:val="0"/>
                <w:sz w:val="16"/>
              </w:rPr>
              <w:t>Estrategia</w:t>
            </w:r>
          </w:p>
        </w:tc>
        <w:tc>
          <w:tcPr>
            <w:tcW w:w="5184" w:type="dxa"/>
            <w:vAlign w:val="center"/>
          </w:tcPr>
          <w:p w14:paraId="6621F0DA">
            <w:pPr>
              <w:spacing w:after="0" w:line="240" w:lineRule="auto"/>
            </w:pPr>
            <w:r>
              <w:rPr>
                <w:b w:val="0"/>
                <w:sz w:val="16"/>
              </w:rPr>
              <w:t>Pruebas → correcciones → respaldo/restauración → empaquetado → validación → versión estable.</w:t>
            </w:r>
          </w:p>
        </w:tc>
      </w:tr>
    </w:tbl>
    <w:p w14:paraId="4DD81EA0">
      <w:pPr>
        <w:pStyle w:val="2"/>
        <w:spacing w:before="160" w:after="80"/>
      </w:pPr>
      <w:r>
        <w:t>23. Desarrollo del software</w:t>
      </w:r>
    </w:p>
    <w:p w14:paraId="65E1284B">
      <w:r>
        <w:t>La aplicación implementa Python, Tkinter/ttk, SQLite3 y SQL, con arquitectura modular. La versión analizada contiene main.py, config.py, database.py y módulos separados para ventas, inventario, clientes, proveedores, facturas, CxC, CxP, dashboard, reportes y configuración.</w:t>
      </w:r>
    </w:p>
    <w:p w14:paraId="292580DB">
      <w:pPr>
        <w:pStyle w:val="3"/>
        <w:spacing w:before="160" w:after="80"/>
      </w:pPr>
      <w:r>
        <w:t>23.1 Reglas de negocio implementadas</w:t>
      </w:r>
    </w:p>
    <w:p w14:paraId="75DD6D1D">
      <w:pPr>
        <w:pStyle w:val="29"/>
        <w:spacing w:after="30"/>
      </w:pPr>
      <w:r>
        <w:t>Una venta en preparación no modifica definitivamente la base hasta registrar la operación.</w:t>
      </w:r>
    </w:p>
    <w:p w14:paraId="682AF180">
      <w:pPr>
        <w:pStyle w:val="29"/>
        <w:spacing w:after="30"/>
      </w:pPr>
      <w:r>
        <w:t>Antes de cobrar se puede corregir cantidad, eliminar línea, vaciar carrito y revisar cliente/método de pago.</w:t>
      </w:r>
    </w:p>
    <w:p w14:paraId="457A7EBC">
      <w:pPr>
        <w:pStyle w:val="29"/>
        <w:spacing w:after="30"/>
      </w:pPr>
      <w:r>
        <w:t>Una venta registrada no se elimina físicamente.</w:t>
      </w:r>
    </w:p>
    <w:p w14:paraId="4A90FC94">
      <w:pPr>
        <w:pStyle w:val="29"/>
        <w:spacing w:after="30"/>
      </w:pPr>
      <w:r>
        <w:t>Para corregir una venta cobrada se utiliza Anular factura.</w:t>
      </w:r>
    </w:p>
    <w:p w14:paraId="59C93A97">
      <w:pPr>
        <w:pStyle w:val="29"/>
        <w:spacing w:after="30"/>
      </w:pPr>
      <w:r>
        <w:t>La anulación conserva historial, devuelve stock y registra movimiento de inventario.</w:t>
      </w:r>
    </w:p>
    <w:p w14:paraId="0E0B8DBB">
      <w:pPr>
        <w:pStyle w:val="29"/>
        <w:spacing w:after="30"/>
      </w:pPr>
      <w:r>
        <w:t>Las ventas a crédito exigen cliente identificado; las ventas de contado pueden ser identificadas o libres.</w:t>
      </w:r>
    </w:p>
    <w:p w14:paraId="23E09B64">
      <w:pPr>
        <w:pStyle w:val="29"/>
        <w:spacing w:after="30"/>
      </w:pPr>
      <w:r>
        <w:t>Los valores monetarios se manejan en COP.</w:t>
      </w:r>
    </w:p>
    <w:p w14:paraId="10437B21">
      <w:pPr>
        <w:pStyle w:val="2"/>
        <w:spacing w:before="160" w:after="80"/>
      </w:pPr>
      <w:r>
        <w:t>24. Manual técnico — resumen</w:t>
      </w:r>
    </w:p>
    <w:p w14:paraId="625A0701">
      <w:pPr>
        <w:pStyle w:val="3"/>
        <w:spacing w:before="160" w:after="80"/>
      </w:pPr>
      <w:r>
        <w:t>24.1 Requisitos</w:t>
      </w:r>
    </w:p>
    <w:p w14:paraId="412DA776">
      <w:pPr>
        <w:pStyle w:val="29"/>
        <w:spacing w:after="30"/>
      </w:pPr>
      <w:r>
        <w:t>Windows 10/11</w:t>
      </w:r>
    </w:p>
    <w:p w14:paraId="4983CDA5">
      <w:pPr>
        <w:pStyle w:val="29"/>
        <w:spacing w:after="30"/>
      </w:pPr>
      <w:r>
        <w:t>Python 3.10 o superior</w:t>
      </w:r>
    </w:p>
    <w:p w14:paraId="108868BA">
      <w:pPr>
        <w:pStyle w:val="29"/>
        <w:spacing w:after="30"/>
      </w:pPr>
      <w:r>
        <w:t>Tkinter</w:t>
      </w:r>
    </w:p>
    <w:p w14:paraId="585363AE">
      <w:pPr>
        <w:pStyle w:val="29"/>
        <w:spacing w:after="30"/>
      </w:pPr>
      <w:r>
        <w:t>SQLite3</w:t>
      </w:r>
    </w:p>
    <w:p w14:paraId="1324534D">
      <w:pPr>
        <w:pStyle w:val="29"/>
        <w:spacing w:after="30"/>
      </w:pPr>
      <w:r>
        <w:t>Lector USB/Bluetooth HID / Keyboard Wedge recomendado</w:t>
      </w:r>
    </w:p>
    <w:p w14:paraId="32D484A6">
      <w:pPr>
        <w:pStyle w:val="3"/>
        <w:spacing w:before="160" w:after="80"/>
      </w:pPr>
      <w:r>
        <w:t>24.2 Ejecución</w:t>
      </w:r>
    </w:p>
    <w:p w14:paraId="2571A3EC">
      <w:pPr>
        <w:pStyle w:val="25"/>
        <w:spacing w:after="30"/>
      </w:pPr>
      <w:r>
        <w:t>Instalar Python.</w:t>
      </w:r>
    </w:p>
    <w:p w14:paraId="3F0EB52B">
      <w:pPr>
        <w:pStyle w:val="25"/>
        <w:spacing w:after="30"/>
      </w:pPr>
      <w:r>
        <w:t>Verificar Tkinter y SQLite.</w:t>
      </w:r>
    </w:p>
    <w:p w14:paraId="4624F0F7">
      <w:pPr>
        <w:pStyle w:val="25"/>
        <w:spacing w:after="30"/>
      </w:pPr>
      <w:r>
        <w:t>Extraer el proyecto.</w:t>
      </w:r>
    </w:p>
    <w:p w14:paraId="02C900AE">
      <w:pPr>
        <w:pStyle w:val="25"/>
        <w:spacing w:after="30"/>
      </w:pPr>
      <w:r>
        <w:t>Conservar sistema_Laoc.db.</w:t>
      </w:r>
    </w:p>
    <w:p w14:paraId="5777CA19">
      <w:pPr>
        <w:pStyle w:val="25"/>
        <w:spacing w:after="30"/>
      </w:pPr>
      <w:r>
        <w:t>Abrir terminal en la carpeta.</w:t>
      </w:r>
    </w:p>
    <w:p w14:paraId="62FCD93F">
      <w:pPr>
        <w:pStyle w:val="25"/>
        <w:spacing w:after="30"/>
      </w:pPr>
      <w:r>
        <w:t>Ejecutar: python main.py.</w:t>
      </w:r>
    </w:p>
    <w:p w14:paraId="6A88581B">
      <w:pPr>
        <w:pStyle w:val="25"/>
        <w:spacing w:after="30"/>
      </w:pPr>
      <w:r>
        <w:t>Ingresar con una cuenta válida.</w:t>
      </w:r>
    </w:p>
    <w:p w14:paraId="16218FCA">
      <w:pPr>
        <w:pStyle w:val="3"/>
        <w:spacing w:before="160" w:after="80"/>
      </w:pPr>
      <w:r>
        <w:t>24.3 Credenciales de prueba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56"/>
        <w:gridCol w:w="3456"/>
        <w:gridCol w:w="3456"/>
      </w:tblGrid>
      <w:tr w14:paraId="01FF66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shd w:val="clear" w:color="auto" w:fill="D9E2F3"/>
            <w:vAlign w:val="center"/>
          </w:tcPr>
          <w:p w14:paraId="201C177B">
            <w:pPr>
              <w:spacing w:after="0" w:line="240" w:lineRule="auto"/>
            </w:pPr>
            <w:r>
              <w:rPr>
                <w:b/>
                <w:sz w:val="17"/>
              </w:rPr>
              <w:t>Perfil</w:t>
            </w:r>
          </w:p>
        </w:tc>
        <w:tc>
          <w:tcPr>
            <w:tcW w:w="3456" w:type="dxa"/>
            <w:shd w:val="clear" w:color="auto" w:fill="D9E2F3"/>
            <w:vAlign w:val="center"/>
          </w:tcPr>
          <w:p w14:paraId="11FF379E">
            <w:pPr>
              <w:spacing w:after="0" w:line="240" w:lineRule="auto"/>
            </w:pPr>
            <w:r>
              <w:rPr>
                <w:b/>
                <w:sz w:val="17"/>
              </w:rPr>
              <w:t>Usuario</w:t>
            </w:r>
          </w:p>
        </w:tc>
        <w:tc>
          <w:tcPr>
            <w:tcW w:w="3456" w:type="dxa"/>
            <w:shd w:val="clear" w:color="auto" w:fill="D9E2F3"/>
            <w:vAlign w:val="center"/>
          </w:tcPr>
          <w:p w14:paraId="280FB182">
            <w:pPr>
              <w:spacing w:after="0" w:line="240" w:lineRule="auto"/>
            </w:pPr>
            <w:r>
              <w:rPr>
                <w:b/>
                <w:sz w:val="17"/>
              </w:rPr>
              <w:t>Contraseña</w:t>
            </w:r>
          </w:p>
        </w:tc>
      </w:tr>
      <w:tr w14:paraId="0D9155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vAlign w:val="center"/>
          </w:tcPr>
          <w:p w14:paraId="5E486FA6">
            <w:pPr>
              <w:spacing w:after="0" w:line="240" w:lineRule="auto"/>
            </w:pPr>
            <w:r>
              <w:rPr>
                <w:b w:val="0"/>
                <w:sz w:val="17"/>
              </w:rPr>
              <w:t>Administrador</w:t>
            </w:r>
          </w:p>
        </w:tc>
        <w:tc>
          <w:tcPr>
            <w:tcW w:w="3456" w:type="dxa"/>
            <w:vAlign w:val="center"/>
          </w:tcPr>
          <w:p w14:paraId="3494375E">
            <w:pPr>
              <w:spacing w:after="0" w:line="240" w:lineRule="auto"/>
            </w:pPr>
            <w:r>
              <w:rPr>
                <w:b w:val="0"/>
                <w:sz w:val="17"/>
              </w:rPr>
              <w:t>admin</w:t>
            </w:r>
          </w:p>
        </w:tc>
        <w:tc>
          <w:tcPr>
            <w:tcW w:w="3456" w:type="dxa"/>
            <w:vAlign w:val="center"/>
          </w:tcPr>
          <w:p w14:paraId="2634C608">
            <w:pPr>
              <w:spacing w:after="0" w:line="240" w:lineRule="auto"/>
            </w:pPr>
            <w:r>
              <w:rPr>
                <w:b w:val="0"/>
                <w:sz w:val="17"/>
              </w:rPr>
              <w:t>admin123</w:t>
            </w:r>
          </w:p>
        </w:tc>
      </w:tr>
      <w:tr w14:paraId="263BD9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vAlign w:val="center"/>
          </w:tcPr>
          <w:p w14:paraId="725A2FA7">
            <w:pPr>
              <w:spacing w:after="0" w:line="240" w:lineRule="auto"/>
            </w:pPr>
            <w:r>
              <w:rPr>
                <w:b w:val="0"/>
                <w:sz w:val="17"/>
              </w:rPr>
              <w:t>Cajero</w:t>
            </w:r>
          </w:p>
        </w:tc>
        <w:tc>
          <w:tcPr>
            <w:tcW w:w="3456" w:type="dxa"/>
            <w:vAlign w:val="center"/>
          </w:tcPr>
          <w:p w14:paraId="12CA62E8">
            <w:pPr>
              <w:spacing w:after="0" w:line="240" w:lineRule="auto"/>
            </w:pPr>
            <w:r>
              <w:rPr>
                <w:b w:val="0"/>
                <w:sz w:val="17"/>
              </w:rPr>
              <w:t>cajero</w:t>
            </w:r>
          </w:p>
        </w:tc>
        <w:tc>
          <w:tcPr>
            <w:tcW w:w="3456" w:type="dxa"/>
            <w:vAlign w:val="center"/>
          </w:tcPr>
          <w:p w14:paraId="47750BC3">
            <w:pPr>
              <w:spacing w:after="0" w:line="240" w:lineRule="auto"/>
            </w:pPr>
            <w:r>
              <w:rPr>
                <w:b w:val="0"/>
                <w:sz w:val="17"/>
              </w:rPr>
              <w:t>cajero123</w:t>
            </w:r>
          </w:p>
        </w:tc>
      </w:tr>
    </w:tbl>
    <w:p w14:paraId="47173611">
      <w:r>
        <w:t>Son credenciales iniciales de prueba; no deben considerarse credenciales de producción.</w:t>
      </w:r>
    </w:p>
    <w:p w14:paraId="384C6946">
      <w:pPr>
        <w:pStyle w:val="2"/>
        <w:spacing w:before="160" w:after="80"/>
      </w:pPr>
      <w:r>
        <w:t>25. Manual de usuario — guía rápida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84"/>
        <w:gridCol w:w="5184"/>
      </w:tblGrid>
      <w:tr w14:paraId="31B78C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shd w:val="clear" w:color="auto" w:fill="D9E2F3"/>
            <w:vAlign w:val="center"/>
          </w:tcPr>
          <w:p w14:paraId="5AE80DA4">
            <w:pPr>
              <w:spacing w:after="0" w:line="240" w:lineRule="auto"/>
            </w:pPr>
            <w:r>
              <w:rPr>
                <w:b/>
                <w:sz w:val="15"/>
              </w:rPr>
              <w:t>Paso</w:t>
            </w:r>
          </w:p>
        </w:tc>
        <w:tc>
          <w:tcPr>
            <w:tcW w:w="5184" w:type="dxa"/>
            <w:shd w:val="clear" w:color="auto" w:fill="D9E2F3"/>
            <w:vAlign w:val="center"/>
          </w:tcPr>
          <w:p w14:paraId="22853502">
            <w:pPr>
              <w:spacing w:after="0" w:line="240" w:lineRule="auto"/>
            </w:pPr>
            <w:r>
              <w:rPr>
                <w:b/>
                <w:sz w:val="15"/>
              </w:rPr>
              <w:t>Uso</w:t>
            </w:r>
          </w:p>
        </w:tc>
      </w:tr>
      <w:tr w14:paraId="654124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vAlign w:val="center"/>
          </w:tcPr>
          <w:p w14:paraId="67DD484F">
            <w:pPr>
              <w:spacing w:after="0" w:line="240" w:lineRule="auto"/>
            </w:pPr>
            <w:r>
              <w:rPr>
                <w:b w:val="0"/>
                <w:sz w:val="15"/>
              </w:rPr>
              <w:t>Acceso</w:t>
            </w:r>
          </w:p>
        </w:tc>
        <w:tc>
          <w:tcPr>
            <w:tcW w:w="5184" w:type="dxa"/>
            <w:vAlign w:val="center"/>
          </w:tcPr>
          <w:p w14:paraId="1B74EBDD">
            <w:pPr>
              <w:spacing w:after="0" w:line="240" w:lineRule="auto"/>
            </w:pPr>
            <w:r>
              <w:rPr>
                <w:b w:val="0"/>
                <w:sz w:val="15"/>
              </w:rPr>
              <w:t>Abrir main.py y autenticarse.</w:t>
            </w:r>
          </w:p>
        </w:tc>
      </w:tr>
      <w:tr w14:paraId="56C8E2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vAlign w:val="center"/>
          </w:tcPr>
          <w:p w14:paraId="5ACC87D8">
            <w:pPr>
              <w:spacing w:after="0" w:line="240" w:lineRule="auto"/>
            </w:pPr>
            <w:r>
              <w:rPr>
                <w:b w:val="0"/>
                <w:sz w:val="15"/>
              </w:rPr>
              <w:t>Dashboard</w:t>
            </w:r>
          </w:p>
        </w:tc>
        <w:tc>
          <w:tcPr>
            <w:tcW w:w="5184" w:type="dxa"/>
            <w:vAlign w:val="center"/>
          </w:tcPr>
          <w:p w14:paraId="66A6ED3E">
            <w:pPr>
              <w:spacing w:after="0" w:line="240" w:lineRule="auto"/>
            </w:pPr>
            <w:r>
              <w:rPr>
                <w:b w:val="0"/>
                <w:sz w:val="15"/>
              </w:rPr>
              <w:t>Consultar indicadores, últimas ventas y alertas.</w:t>
            </w:r>
          </w:p>
        </w:tc>
      </w:tr>
      <w:tr w14:paraId="5934A9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vAlign w:val="center"/>
          </w:tcPr>
          <w:p w14:paraId="3609EC4F">
            <w:pPr>
              <w:spacing w:after="0" w:line="240" w:lineRule="auto"/>
            </w:pPr>
            <w:r>
              <w:rPr>
                <w:b w:val="0"/>
                <w:sz w:val="15"/>
              </w:rPr>
              <w:t>Inventario</w:t>
            </w:r>
          </w:p>
        </w:tc>
        <w:tc>
          <w:tcPr>
            <w:tcW w:w="5184" w:type="dxa"/>
            <w:vAlign w:val="center"/>
          </w:tcPr>
          <w:p w14:paraId="760C385F">
            <w:pPr>
              <w:spacing w:after="0" w:line="240" w:lineRule="auto"/>
            </w:pPr>
            <w:r>
              <w:rPr>
                <w:b w:val="0"/>
                <w:sz w:val="15"/>
              </w:rPr>
              <w:t>Registrar, actualizar, consultar y desactivar productos.</w:t>
            </w:r>
          </w:p>
        </w:tc>
      </w:tr>
      <w:tr w14:paraId="2E0C07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vAlign w:val="center"/>
          </w:tcPr>
          <w:p w14:paraId="696489F0">
            <w:pPr>
              <w:spacing w:after="0" w:line="240" w:lineRule="auto"/>
            </w:pPr>
            <w:r>
              <w:rPr>
                <w:b w:val="0"/>
                <w:sz w:val="15"/>
              </w:rPr>
              <w:t>Clientes</w:t>
            </w:r>
          </w:p>
        </w:tc>
        <w:tc>
          <w:tcPr>
            <w:tcW w:w="5184" w:type="dxa"/>
            <w:vAlign w:val="center"/>
          </w:tcPr>
          <w:p w14:paraId="7FB8FB08">
            <w:pPr>
              <w:spacing w:after="0" w:line="240" w:lineRule="auto"/>
            </w:pPr>
            <w:r>
              <w:rPr>
                <w:b w:val="0"/>
                <w:sz w:val="15"/>
              </w:rPr>
              <w:t>Buscar por nombre/documento y registrar o actualizar.</w:t>
            </w:r>
          </w:p>
        </w:tc>
      </w:tr>
      <w:tr w14:paraId="1755F7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vAlign w:val="center"/>
          </w:tcPr>
          <w:p w14:paraId="1F7A51C1">
            <w:pPr>
              <w:spacing w:after="0" w:line="240" w:lineRule="auto"/>
            </w:pPr>
            <w:r>
              <w:rPr>
                <w:b w:val="0"/>
                <w:sz w:val="15"/>
              </w:rPr>
              <w:t>Proveedores</w:t>
            </w:r>
          </w:p>
        </w:tc>
        <w:tc>
          <w:tcPr>
            <w:tcW w:w="5184" w:type="dxa"/>
            <w:vAlign w:val="center"/>
          </w:tcPr>
          <w:p w14:paraId="755AEEB5">
            <w:pPr>
              <w:spacing w:after="0" w:line="240" w:lineRule="auto"/>
            </w:pPr>
            <w:r>
              <w:rPr>
                <w:b w:val="0"/>
                <w:sz w:val="15"/>
              </w:rPr>
              <w:t>Administrar datos de abastecimiento.</w:t>
            </w:r>
          </w:p>
        </w:tc>
      </w:tr>
      <w:tr w14:paraId="6AB4F2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vAlign w:val="center"/>
          </w:tcPr>
          <w:p w14:paraId="5CDDC211">
            <w:pPr>
              <w:spacing w:after="0" w:line="240" w:lineRule="auto"/>
            </w:pPr>
            <w:r>
              <w:rPr>
                <w:b w:val="0"/>
                <w:sz w:val="15"/>
              </w:rPr>
              <w:t>Ventas</w:t>
            </w:r>
          </w:p>
        </w:tc>
        <w:tc>
          <w:tcPr>
            <w:tcW w:w="5184" w:type="dxa"/>
            <w:vAlign w:val="center"/>
          </w:tcPr>
          <w:p w14:paraId="28371F8A">
            <w:pPr>
              <w:spacing w:after="0" w:line="240" w:lineRule="auto"/>
            </w:pPr>
            <w:r>
              <w:rPr>
                <w:b w:val="0"/>
                <w:sz w:val="15"/>
              </w:rPr>
              <w:t>Nueva venta → cliente identificado o venta libre → buscar/escanear → cantidad → cobro → registrar.</w:t>
            </w:r>
          </w:p>
        </w:tc>
      </w:tr>
      <w:tr w14:paraId="3BED94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vAlign w:val="center"/>
          </w:tcPr>
          <w:p w14:paraId="56F427F0">
            <w:pPr>
              <w:spacing w:after="0" w:line="240" w:lineRule="auto"/>
            </w:pPr>
            <w:r>
              <w:rPr>
                <w:b w:val="0"/>
                <w:sz w:val="15"/>
              </w:rPr>
              <w:t>Facturas</w:t>
            </w:r>
          </w:p>
        </w:tc>
        <w:tc>
          <w:tcPr>
            <w:tcW w:w="5184" w:type="dxa"/>
            <w:vAlign w:val="center"/>
          </w:tcPr>
          <w:p w14:paraId="3E0BF313">
            <w:pPr>
              <w:spacing w:after="0" w:line="240" w:lineRule="auto"/>
            </w:pPr>
            <w:r>
              <w:rPr>
                <w:b w:val="0"/>
                <w:sz w:val="15"/>
              </w:rPr>
              <w:t>Consultar historial y anular una operación cobrada mediante Anular factura.</w:t>
            </w:r>
          </w:p>
        </w:tc>
      </w:tr>
      <w:tr w14:paraId="3A188B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vAlign w:val="center"/>
          </w:tcPr>
          <w:p w14:paraId="7A4594A7">
            <w:pPr>
              <w:spacing w:after="0" w:line="240" w:lineRule="auto"/>
            </w:pPr>
            <w:r>
              <w:rPr>
                <w:b w:val="0"/>
                <w:sz w:val="15"/>
              </w:rPr>
              <w:t>CxC</w:t>
            </w:r>
          </w:p>
        </w:tc>
        <w:tc>
          <w:tcPr>
            <w:tcW w:w="5184" w:type="dxa"/>
            <w:vAlign w:val="center"/>
          </w:tcPr>
          <w:p w14:paraId="724D47E0">
            <w:pPr>
              <w:spacing w:after="0" w:line="240" w:lineRule="auto"/>
            </w:pPr>
            <w:r>
              <w:rPr>
                <w:b w:val="0"/>
                <w:sz w:val="15"/>
              </w:rPr>
              <w:t>Consultar pendientes y registrar abonos.</w:t>
            </w:r>
          </w:p>
        </w:tc>
      </w:tr>
      <w:tr w14:paraId="002C6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vAlign w:val="center"/>
          </w:tcPr>
          <w:p w14:paraId="0CD43CBB">
            <w:pPr>
              <w:spacing w:after="0" w:line="240" w:lineRule="auto"/>
            </w:pPr>
            <w:r>
              <w:rPr>
                <w:b w:val="0"/>
                <w:sz w:val="15"/>
              </w:rPr>
              <w:t>CxP</w:t>
            </w:r>
          </w:p>
        </w:tc>
        <w:tc>
          <w:tcPr>
            <w:tcW w:w="5184" w:type="dxa"/>
            <w:vAlign w:val="center"/>
          </w:tcPr>
          <w:p w14:paraId="45E5A85C">
            <w:pPr>
              <w:spacing w:after="0" w:line="240" w:lineRule="auto"/>
            </w:pPr>
            <w:r>
              <w:rPr>
                <w:b w:val="0"/>
                <w:sz w:val="15"/>
              </w:rPr>
              <w:t>Consultar obligaciones y registrar pagos.</w:t>
            </w:r>
          </w:p>
        </w:tc>
      </w:tr>
      <w:tr w14:paraId="5B4913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vAlign w:val="center"/>
          </w:tcPr>
          <w:p w14:paraId="2C7C87BB">
            <w:pPr>
              <w:spacing w:after="0" w:line="240" w:lineRule="auto"/>
            </w:pPr>
            <w:r>
              <w:rPr>
                <w:b w:val="0"/>
                <w:sz w:val="15"/>
              </w:rPr>
              <w:t>Reportes</w:t>
            </w:r>
          </w:p>
        </w:tc>
        <w:tc>
          <w:tcPr>
            <w:tcW w:w="5184" w:type="dxa"/>
            <w:vAlign w:val="center"/>
          </w:tcPr>
          <w:p w14:paraId="54601215">
            <w:pPr>
              <w:spacing w:after="0" w:line="240" w:lineRule="auto"/>
            </w:pPr>
            <w:r>
              <w:rPr>
                <w:b w:val="0"/>
                <w:sz w:val="15"/>
              </w:rPr>
              <w:t>Generar reportes resumidos.</w:t>
            </w:r>
          </w:p>
        </w:tc>
      </w:tr>
      <w:tr w14:paraId="172F13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vAlign w:val="center"/>
          </w:tcPr>
          <w:p w14:paraId="3FEBAB43">
            <w:pPr>
              <w:spacing w:after="0" w:line="240" w:lineRule="auto"/>
            </w:pPr>
            <w:r>
              <w:rPr>
                <w:b w:val="0"/>
                <w:sz w:val="15"/>
              </w:rPr>
              <w:t>Configuración</w:t>
            </w:r>
          </w:p>
        </w:tc>
        <w:tc>
          <w:tcPr>
            <w:tcW w:w="5184" w:type="dxa"/>
            <w:vAlign w:val="center"/>
          </w:tcPr>
          <w:p w14:paraId="3276C0A7">
            <w:pPr>
              <w:spacing w:after="0" w:line="240" w:lineRule="auto"/>
            </w:pPr>
            <w:r>
              <w:rPr>
                <w:b w:val="0"/>
                <w:sz w:val="15"/>
              </w:rPr>
              <w:t>Actualizar datos básicos.</w:t>
            </w:r>
          </w:p>
        </w:tc>
      </w:tr>
      <w:tr w14:paraId="79D1E8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vAlign w:val="center"/>
          </w:tcPr>
          <w:p w14:paraId="0B153A09">
            <w:pPr>
              <w:spacing w:after="0" w:line="240" w:lineRule="auto"/>
            </w:pPr>
            <w:r>
              <w:rPr>
                <w:b w:val="0"/>
                <w:sz w:val="15"/>
              </w:rPr>
              <w:t>Cerrar sesión</w:t>
            </w:r>
          </w:p>
        </w:tc>
        <w:tc>
          <w:tcPr>
            <w:tcW w:w="5184" w:type="dxa"/>
            <w:vAlign w:val="center"/>
          </w:tcPr>
          <w:p w14:paraId="7AD5AE42">
            <w:pPr>
              <w:spacing w:after="0" w:line="240" w:lineRule="auto"/>
            </w:pPr>
            <w:r>
              <w:rPr>
                <w:b w:val="0"/>
                <w:sz w:val="15"/>
              </w:rPr>
              <w:t>Finalizar la sesión desde el menú.</w:t>
            </w:r>
          </w:p>
        </w:tc>
      </w:tr>
    </w:tbl>
    <w:p w14:paraId="1B261BFF">
      <w:pPr>
        <w:pStyle w:val="2"/>
        <w:spacing w:before="160" w:after="80"/>
      </w:pPr>
      <w:r>
        <w:t>26. Evidencias requeridas</w:t>
      </w:r>
    </w:p>
    <w:p w14:paraId="6461C8F1">
      <w:r>
        <w:t>La guía solicita capturas de módulos, evidencias funcionales y evidencias técnicas. Estas deben insertarse con la versión final.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56"/>
        <w:gridCol w:w="3456"/>
        <w:gridCol w:w="3456"/>
      </w:tblGrid>
      <w:tr w14:paraId="03BAF1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shd w:val="clear" w:color="auto" w:fill="D9E2F3"/>
            <w:vAlign w:val="center"/>
          </w:tcPr>
          <w:p w14:paraId="4B99E4C4">
            <w:pPr>
              <w:spacing w:after="0" w:line="240" w:lineRule="auto"/>
            </w:pPr>
            <w:r>
              <w:rPr>
                <w:b/>
                <w:sz w:val="15"/>
              </w:rPr>
              <w:t>Evidencia</w:t>
            </w:r>
          </w:p>
        </w:tc>
        <w:tc>
          <w:tcPr>
            <w:tcW w:w="3456" w:type="dxa"/>
            <w:shd w:val="clear" w:color="auto" w:fill="D9E2F3"/>
            <w:vAlign w:val="center"/>
          </w:tcPr>
          <w:p w14:paraId="33C4E02F">
            <w:pPr>
              <w:spacing w:after="0" w:line="240" w:lineRule="auto"/>
            </w:pPr>
            <w:r>
              <w:rPr>
                <w:b/>
                <w:sz w:val="15"/>
              </w:rPr>
              <w:t>Qué mostrar</w:t>
            </w:r>
          </w:p>
        </w:tc>
        <w:tc>
          <w:tcPr>
            <w:tcW w:w="3456" w:type="dxa"/>
            <w:shd w:val="clear" w:color="auto" w:fill="D9E2F3"/>
            <w:vAlign w:val="center"/>
          </w:tcPr>
          <w:p w14:paraId="3390B64D">
            <w:pPr>
              <w:spacing w:after="0" w:line="240" w:lineRule="auto"/>
            </w:pPr>
            <w:r>
              <w:rPr>
                <w:b/>
                <w:sz w:val="15"/>
              </w:rPr>
              <w:t>Estado</w:t>
            </w:r>
          </w:p>
        </w:tc>
      </w:tr>
      <w:tr w14:paraId="1EE015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vAlign w:val="center"/>
          </w:tcPr>
          <w:p w14:paraId="1A1D082A">
            <w:pPr>
              <w:spacing w:after="0" w:line="240" w:lineRule="auto"/>
            </w:pPr>
            <w:r>
              <w:rPr>
                <w:b w:val="0"/>
                <w:sz w:val="15"/>
              </w:rPr>
              <w:t>Dashboard</w:t>
            </w:r>
          </w:p>
        </w:tc>
        <w:tc>
          <w:tcPr>
            <w:tcW w:w="3456" w:type="dxa"/>
            <w:vAlign w:val="center"/>
          </w:tcPr>
          <w:p w14:paraId="39ADE97C">
            <w:pPr>
              <w:spacing w:after="0" w:line="240" w:lineRule="auto"/>
            </w:pPr>
            <w:r>
              <w:rPr>
                <w:b w:val="0"/>
                <w:sz w:val="15"/>
              </w:rPr>
              <w:t>Indicadores y alertas</w:t>
            </w:r>
          </w:p>
        </w:tc>
        <w:tc>
          <w:tcPr>
            <w:tcW w:w="3456" w:type="dxa"/>
            <w:vAlign w:val="center"/>
          </w:tcPr>
          <w:p w14:paraId="46AAD039">
            <w:pPr>
              <w:spacing w:after="0" w:line="240" w:lineRule="auto"/>
            </w:pPr>
            <w:r>
              <w:rPr>
                <w:b w:val="0"/>
                <w:sz w:val="15"/>
              </w:rPr>
              <w:t>Pendiente de captura final</w:t>
            </w:r>
          </w:p>
        </w:tc>
      </w:tr>
      <w:tr w14:paraId="3E3042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vAlign w:val="center"/>
          </w:tcPr>
          <w:p w14:paraId="791E7680">
            <w:pPr>
              <w:spacing w:after="0" w:line="240" w:lineRule="auto"/>
            </w:pPr>
            <w:r>
              <w:rPr>
                <w:b w:val="0"/>
                <w:sz w:val="15"/>
              </w:rPr>
              <w:t>Clientes</w:t>
            </w:r>
          </w:p>
        </w:tc>
        <w:tc>
          <w:tcPr>
            <w:tcW w:w="3456" w:type="dxa"/>
            <w:vAlign w:val="center"/>
          </w:tcPr>
          <w:p w14:paraId="65FA5AB5">
            <w:pPr>
              <w:spacing w:after="0" w:line="240" w:lineRule="auto"/>
            </w:pPr>
            <w:r>
              <w:rPr>
                <w:b w:val="0"/>
                <w:sz w:val="15"/>
              </w:rPr>
              <w:t>Formulario y tabla</w:t>
            </w:r>
          </w:p>
        </w:tc>
        <w:tc>
          <w:tcPr>
            <w:tcW w:w="3456" w:type="dxa"/>
            <w:vAlign w:val="center"/>
          </w:tcPr>
          <w:p w14:paraId="3695CD0A">
            <w:pPr>
              <w:spacing w:after="0" w:line="240" w:lineRule="auto"/>
            </w:pPr>
            <w:r>
              <w:rPr>
                <w:b w:val="0"/>
                <w:sz w:val="15"/>
              </w:rPr>
              <w:t>Pendiente</w:t>
            </w:r>
          </w:p>
        </w:tc>
      </w:tr>
      <w:tr w14:paraId="1FB7BC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vAlign w:val="center"/>
          </w:tcPr>
          <w:p w14:paraId="3398EBEA">
            <w:pPr>
              <w:spacing w:after="0" w:line="240" w:lineRule="auto"/>
            </w:pPr>
            <w:r>
              <w:rPr>
                <w:b w:val="0"/>
                <w:sz w:val="15"/>
              </w:rPr>
              <w:t>Productos</w:t>
            </w:r>
          </w:p>
        </w:tc>
        <w:tc>
          <w:tcPr>
            <w:tcW w:w="3456" w:type="dxa"/>
            <w:vAlign w:val="center"/>
          </w:tcPr>
          <w:p w14:paraId="680B81FC">
            <w:pPr>
              <w:spacing w:after="0" w:line="240" w:lineRule="auto"/>
            </w:pPr>
            <w:r>
              <w:rPr>
                <w:b w:val="0"/>
                <w:sz w:val="15"/>
              </w:rPr>
              <w:t>CRUD y listado</w:t>
            </w:r>
          </w:p>
        </w:tc>
        <w:tc>
          <w:tcPr>
            <w:tcW w:w="3456" w:type="dxa"/>
            <w:vAlign w:val="center"/>
          </w:tcPr>
          <w:p w14:paraId="7976892C">
            <w:pPr>
              <w:spacing w:after="0" w:line="240" w:lineRule="auto"/>
            </w:pPr>
            <w:r>
              <w:rPr>
                <w:b w:val="0"/>
                <w:sz w:val="15"/>
              </w:rPr>
              <w:t>Pendiente</w:t>
            </w:r>
          </w:p>
        </w:tc>
      </w:tr>
      <w:tr w14:paraId="743D1D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vAlign w:val="center"/>
          </w:tcPr>
          <w:p w14:paraId="4C00C24C">
            <w:pPr>
              <w:spacing w:after="0" w:line="240" w:lineRule="auto"/>
            </w:pPr>
            <w:r>
              <w:rPr>
                <w:b w:val="0"/>
                <w:sz w:val="15"/>
              </w:rPr>
              <w:t>Inventario</w:t>
            </w:r>
          </w:p>
        </w:tc>
        <w:tc>
          <w:tcPr>
            <w:tcW w:w="3456" w:type="dxa"/>
            <w:vAlign w:val="center"/>
          </w:tcPr>
          <w:p w14:paraId="273047E2">
            <w:pPr>
              <w:spacing w:after="0" w:line="240" w:lineRule="auto"/>
            </w:pPr>
            <w:r>
              <w:rPr>
                <w:b w:val="0"/>
                <w:sz w:val="15"/>
              </w:rPr>
              <w:t>Existencias y movimientos</w:t>
            </w:r>
          </w:p>
        </w:tc>
        <w:tc>
          <w:tcPr>
            <w:tcW w:w="3456" w:type="dxa"/>
            <w:vAlign w:val="center"/>
          </w:tcPr>
          <w:p w14:paraId="25435451">
            <w:pPr>
              <w:spacing w:after="0" w:line="240" w:lineRule="auto"/>
            </w:pPr>
            <w:r>
              <w:rPr>
                <w:b w:val="0"/>
                <w:sz w:val="15"/>
              </w:rPr>
              <w:t>Pendiente</w:t>
            </w:r>
          </w:p>
        </w:tc>
      </w:tr>
      <w:tr w14:paraId="6095FB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vAlign w:val="center"/>
          </w:tcPr>
          <w:p w14:paraId="695C3644">
            <w:pPr>
              <w:spacing w:after="0" w:line="240" w:lineRule="auto"/>
            </w:pPr>
            <w:r>
              <w:rPr>
                <w:b w:val="0"/>
                <w:sz w:val="15"/>
              </w:rPr>
              <w:t>Proveedores</w:t>
            </w:r>
          </w:p>
        </w:tc>
        <w:tc>
          <w:tcPr>
            <w:tcW w:w="3456" w:type="dxa"/>
            <w:vAlign w:val="center"/>
          </w:tcPr>
          <w:p w14:paraId="21392908">
            <w:pPr>
              <w:spacing w:after="0" w:line="240" w:lineRule="auto"/>
            </w:pPr>
            <w:r>
              <w:rPr>
                <w:b w:val="0"/>
                <w:sz w:val="15"/>
              </w:rPr>
              <w:t>CRUD</w:t>
            </w:r>
          </w:p>
        </w:tc>
        <w:tc>
          <w:tcPr>
            <w:tcW w:w="3456" w:type="dxa"/>
            <w:vAlign w:val="center"/>
          </w:tcPr>
          <w:p w14:paraId="71FD3A7C">
            <w:pPr>
              <w:spacing w:after="0" w:line="240" w:lineRule="auto"/>
            </w:pPr>
            <w:r>
              <w:rPr>
                <w:b w:val="0"/>
                <w:sz w:val="15"/>
              </w:rPr>
              <w:t>Pendiente</w:t>
            </w:r>
          </w:p>
        </w:tc>
      </w:tr>
      <w:tr w14:paraId="255D44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vAlign w:val="center"/>
          </w:tcPr>
          <w:p w14:paraId="1366FDFD">
            <w:pPr>
              <w:spacing w:after="0" w:line="240" w:lineRule="auto"/>
            </w:pPr>
            <w:r>
              <w:rPr>
                <w:b w:val="0"/>
                <w:sz w:val="15"/>
              </w:rPr>
              <w:t>Ventas</w:t>
            </w:r>
          </w:p>
        </w:tc>
        <w:tc>
          <w:tcPr>
            <w:tcW w:w="3456" w:type="dxa"/>
            <w:vAlign w:val="center"/>
          </w:tcPr>
          <w:p w14:paraId="54841628">
            <w:pPr>
              <w:spacing w:after="0" w:line="240" w:lineRule="auto"/>
            </w:pPr>
            <w:r>
              <w:rPr>
                <w:b w:val="0"/>
                <w:sz w:val="15"/>
              </w:rPr>
              <w:t>POS, búsqueda, carrito y pago</w:t>
            </w:r>
          </w:p>
        </w:tc>
        <w:tc>
          <w:tcPr>
            <w:tcW w:w="3456" w:type="dxa"/>
            <w:vAlign w:val="center"/>
          </w:tcPr>
          <w:p w14:paraId="20C90ABF">
            <w:pPr>
              <w:spacing w:after="0" w:line="240" w:lineRule="auto"/>
            </w:pPr>
            <w:r>
              <w:rPr>
                <w:b w:val="0"/>
                <w:sz w:val="15"/>
              </w:rPr>
              <w:t>Pendiente</w:t>
            </w:r>
          </w:p>
        </w:tc>
      </w:tr>
      <w:tr w14:paraId="3DE440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vAlign w:val="center"/>
          </w:tcPr>
          <w:p w14:paraId="143B31FF">
            <w:pPr>
              <w:spacing w:after="0" w:line="240" w:lineRule="auto"/>
            </w:pPr>
            <w:r>
              <w:rPr>
                <w:b w:val="0"/>
                <w:sz w:val="15"/>
              </w:rPr>
              <w:t>Reportes</w:t>
            </w:r>
          </w:p>
        </w:tc>
        <w:tc>
          <w:tcPr>
            <w:tcW w:w="3456" w:type="dxa"/>
            <w:vAlign w:val="center"/>
          </w:tcPr>
          <w:p w14:paraId="5610C477">
            <w:pPr>
              <w:spacing w:after="0" w:line="240" w:lineRule="auto"/>
            </w:pPr>
            <w:r>
              <w:rPr>
                <w:b w:val="0"/>
                <w:sz w:val="15"/>
              </w:rPr>
              <w:t>Pantalla de reportes</w:t>
            </w:r>
          </w:p>
        </w:tc>
        <w:tc>
          <w:tcPr>
            <w:tcW w:w="3456" w:type="dxa"/>
            <w:vAlign w:val="center"/>
          </w:tcPr>
          <w:p w14:paraId="490504CA">
            <w:pPr>
              <w:spacing w:after="0" w:line="240" w:lineRule="auto"/>
            </w:pPr>
            <w:r>
              <w:rPr>
                <w:b w:val="0"/>
                <w:sz w:val="15"/>
              </w:rPr>
              <w:t>Pendiente</w:t>
            </w:r>
          </w:p>
        </w:tc>
      </w:tr>
      <w:tr w14:paraId="7D9E86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vAlign w:val="center"/>
          </w:tcPr>
          <w:p w14:paraId="6935135A">
            <w:pPr>
              <w:spacing w:after="0" w:line="240" w:lineRule="auto"/>
            </w:pPr>
            <w:r>
              <w:rPr>
                <w:b w:val="0"/>
                <w:sz w:val="15"/>
              </w:rPr>
              <w:t>CRUD</w:t>
            </w:r>
          </w:p>
        </w:tc>
        <w:tc>
          <w:tcPr>
            <w:tcW w:w="3456" w:type="dxa"/>
            <w:vAlign w:val="center"/>
          </w:tcPr>
          <w:p w14:paraId="4C81CF8C">
            <w:pPr>
              <w:spacing w:after="0" w:line="240" w:lineRule="auto"/>
            </w:pPr>
            <w:r>
              <w:rPr>
                <w:b w:val="0"/>
                <w:sz w:val="15"/>
              </w:rPr>
              <w:t>Crear, consultar, actualizar, eliminar/desactivar</w:t>
            </w:r>
          </w:p>
        </w:tc>
        <w:tc>
          <w:tcPr>
            <w:tcW w:w="3456" w:type="dxa"/>
            <w:vAlign w:val="center"/>
          </w:tcPr>
          <w:p w14:paraId="1F9004E6">
            <w:pPr>
              <w:spacing w:after="0" w:line="240" w:lineRule="auto"/>
            </w:pPr>
            <w:r>
              <w:rPr>
                <w:b w:val="0"/>
                <w:sz w:val="15"/>
              </w:rPr>
              <w:t>Pendiente</w:t>
            </w:r>
          </w:p>
        </w:tc>
      </w:tr>
      <w:tr w14:paraId="3B76F0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vAlign w:val="center"/>
          </w:tcPr>
          <w:p w14:paraId="366AB2F6">
            <w:pPr>
              <w:spacing w:after="0" w:line="240" w:lineRule="auto"/>
            </w:pPr>
            <w:r>
              <w:rPr>
                <w:b w:val="0"/>
                <w:sz w:val="15"/>
              </w:rPr>
              <w:t>Facturación</w:t>
            </w:r>
          </w:p>
        </w:tc>
        <w:tc>
          <w:tcPr>
            <w:tcW w:w="3456" w:type="dxa"/>
            <w:vAlign w:val="center"/>
          </w:tcPr>
          <w:p w14:paraId="0E1D6082">
            <w:pPr>
              <w:spacing w:after="0" w:line="240" w:lineRule="auto"/>
            </w:pPr>
            <w:r>
              <w:rPr>
                <w:b w:val="0"/>
                <w:sz w:val="15"/>
              </w:rPr>
              <w:t>Factura y anulación</w:t>
            </w:r>
          </w:p>
        </w:tc>
        <w:tc>
          <w:tcPr>
            <w:tcW w:w="3456" w:type="dxa"/>
            <w:vAlign w:val="center"/>
          </w:tcPr>
          <w:p w14:paraId="5B336830">
            <w:pPr>
              <w:spacing w:after="0" w:line="240" w:lineRule="auto"/>
            </w:pPr>
            <w:r>
              <w:rPr>
                <w:b w:val="0"/>
                <w:sz w:val="15"/>
              </w:rPr>
              <w:t>Pendiente</w:t>
            </w:r>
          </w:p>
        </w:tc>
      </w:tr>
      <w:tr w14:paraId="3CECBF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vAlign w:val="center"/>
          </w:tcPr>
          <w:p w14:paraId="27352E81">
            <w:pPr>
              <w:spacing w:after="0" w:line="240" w:lineRule="auto"/>
            </w:pPr>
            <w:r>
              <w:rPr>
                <w:b w:val="0"/>
                <w:sz w:val="15"/>
              </w:rPr>
              <w:t>Base de datos</w:t>
            </w:r>
          </w:p>
        </w:tc>
        <w:tc>
          <w:tcPr>
            <w:tcW w:w="3456" w:type="dxa"/>
            <w:vAlign w:val="center"/>
          </w:tcPr>
          <w:p w14:paraId="00208224">
            <w:pPr>
              <w:spacing w:after="0" w:line="240" w:lineRule="auto"/>
            </w:pPr>
            <w:r>
              <w:rPr>
                <w:b w:val="0"/>
                <w:sz w:val="15"/>
              </w:rPr>
              <w:t>SQLite y tablas</w:t>
            </w:r>
          </w:p>
        </w:tc>
        <w:tc>
          <w:tcPr>
            <w:tcW w:w="3456" w:type="dxa"/>
            <w:vAlign w:val="center"/>
          </w:tcPr>
          <w:p w14:paraId="56144D5E">
            <w:pPr>
              <w:spacing w:after="0" w:line="240" w:lineRule="auto"/>
            </w:pPr>
            <w:r>
              <w:rPr>
                <w:b w:val="0"/>
                <w:sz w:val="15"/>
              </w:rPr>
              <w:t>Pendiente</w:t>
            </w:r>
          </w:p>
        </w:tc>
      </w:tr>
      <w:tr w14:paraId="374176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vAlign w:val="center"/>
          </w:tcPr>
          <w:p w14:paraId="02DFDC41">
            <w:pPr>
              <w:spacing w:after="0" w:line="240" w:lineRule="auto"/>
            </w:pPr>
            <w:r>
              <w:rPr>
                <w:b w:val="0"/>
                <w:sz w:val="15"/>
              </w:rPr>
              <w:t>Código fuente</w:t>
            </w:r>
          </w:p>
        </w:tc>
        <w:tc>
          <w:tcPr>
            <w:tcW w:w="3456" w:type="dxa"/>
            <w:vAlign w:val="center"/>
          </w:tcPr>
          <w:p w14:paraId="7E4F4D4F">
            <w:pPr>
              <w:spacing w:after="0" w:line="240" w:lineRule="auto"/>
            </w:pPr>
            <w:r>
              <w:rPr>
                <w:b w:val="0"/>
                <w:sz w:val="15"/>
              </w:rPr>
              <w:t>Estructura de carpetas</w:t>
            </w:r>
          </w:p>
        </w:tc>
        <w:tc>
          <w:tcPr>
            <w:tcW w:w="3456" w:type="dxa"/>
            <w:vAlign w:val="center"/>
          </w:tcPr>
          <w:p w14:paraId="2E8F64ED">
            <w:pPr>
              <w:spacing w:after="0" w:line="240" w:lineRule="auto"/>
            </w:pPr>
            <w:r>
              <w:rPr>
                <w:b w:val="0"/>
                <w:sz w:val="15"/>
              </w:rPr>
              <w:t>Pendiente</w:t>
            </w:r>
          </w:p>
        </w:tc>
      </w:tr>
      <w:tr w14:paraId="7CACF9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vAlign w:val="center"/>
          </w:tcPr>
          <w:p w14:paraId="3D68BD94">
            <w:pPr>
              <w:spacing w:after="0" w:line="240" w:lineRule="auto"/>
            </w:pPr>
            <w:r>
              <w:rPr>
                <w:b w:val="0"/>
                <w:sz w:val="15"/>
              </w:rPr>
              <w:t>GitHub</w:t>
            </w:r>
          </w:p>
        </w:tc>
        <w:tc>
          <w:tcPr>
            <w:tcW w:w="3456" w:type="dxa"/>
            <w:vAlign w:val="center"/>
          </w:tcPr>
          <w:p w14:paraId="630CB35B">
            <w:pPr>
              <w:spacing w:after="0" w:line="240" w:lineRule="auto"/>
            </w:pPr>
            <w:r>
              <w:rPr>
                <w:b w:val="0"/>
                <w:sz w:val="15"/>
              </w:rPr>
              <w:t>Repositorio</w:t>
            </w:r>
          </w:p>
        </w:tc>
        <w:tc>
          <w:tcPr>
            <w:tcW w:w="3456" w:type="dxa"/>
            <w:vAlign w:val="center"/>
          </w:tcPr>
          <w:p w14:paraId="2DA4DCCA">
            <w:pPr>
              <w:spacing w:after="0" w:line="240" w:lineRule="auto"/>
            </w:pPr>
            <w:r>
              <w:rPr>
                <w:b w:val="0"/>
                <w:sz w:val="15"/>
              </w:rPr>
              <w:t>Pendiente de URL</w:t>
            </w:r>
          </w:p>
        </w:tc>
      </w:tr>
      <w:tr w14:paraId="328C83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vAlign w:val="center"/>
          </w:tcPr>
          <w:p w14:paraId="650E5888">
            <w:pPr>
              <w:spacing w:after="0" w:line="240" w:lineRule="auto"/>
            </w:pPr>
            <w:r>
              <w:rPr>
                <w:b w:val="0"/>
                <w:sz w:val="15"/>
              </w:rPr>
              <w:t>Pruebas</w:t>
            </w:r>
          </w:p>
        </w:tc>
        <w:tc>
          <w:tcPr>
            <w:tcW w:w="3456" w:type="dxa"/>
            <w:vAlign w:val="center"/>
          </w:tcPr>
          <w:p w14:paraId="5E2C57EE">
            <w:pPr>
              <w:spacing w:after="0" w:line="240" w:lineRule="auto"/>
            </w:pPr>
            <w:r>
              <w:rPr>
                <w:b w:val="0"/>
                <w:sz w:val="15"/>
              </w:rPr>
              <w:t>Matriz y resultados</w:t>
            </w:r>
          </w:p>
        </w:tc>
        <w:tc>
          <w:tcPr>
            <w:tcW w:w="3456" w:type="dxa"/>
            <w:vAlign w:val="center"/>
          </w:tcPr>
          <w:p w14:paraId="2ECDED04">
            <w:pPr>
              <w:spacing w:after="0" w:line="240" w:lineRule="auto"/>
            </w:pPr>
            <w:r>
              <w:rPr>
                <w:b w:val="0"/>
                <w:sz w:val="15"/>
              </w:rPr>
              <w:t>Pendiente</w:t>
            </w:r>
          </w:p>
        </w:tc>
      </w:tr>
    </w:tbl>
    <w:p w14:paraId="5873E23E">
      <w:pPr>
        <w:pStyle w:val="2"/>
        <w:spacing w:before="160" w:after="80"/>
      </w:pPr>
      <w:r>
        <w:t>27. Entrega final</w:t>
      </w:r>
    </w:p>
    <w:p w14:paraId="0B6556A8">
      <w:r>
        <w:rPr>
          <w:b/>
        </w:rPr>
        <w:t xml:space="preserve">☐ </w:t>
      </w:r>
      <w:r>
        <w:t>Documento completo del proyecto</w:t>
      </w:r>
    </w:p>
    <w:p w14:paraId="6D37D01C">
      <w:r>
        <w:rPr>
          <w:b/>
        </w:rPr>
        <w:t xml:space="preserve">☐ </w:t>
      </w:r>
      <w:r>
        <w:t>Código fuente completo</w:t>
      </w:r>
    </w:p>
    <w:p w14:paraId="0A969EE6">
      <w:r>
        <w:rPr>
          <w:b/>
        </w:rPr>
        <w:t xml:space="preserve">☐ </w:t>
      </w:r>
      <w:r>
        <w:t>Base de datos SQLite</w:t>
      </w:r>
    </w:p>
    <w:p w14:paraId="242F4CC4">
      <w:r>
        <w:rPr>
          <w:b/>
        </w:rPr>
        <w:t xml:space="preserve">☐ </w:t>
      </w:r>
      <w:r>
        <w:t>Documento de ingeniería de requisitos</w:t>
      </w:r>
    </w:p>
    <w:p w14:paraId="562228E5">
      <w:r>
        <w:rPr>
          <w:b/>
        </w:rPr>
        <w:t xml:space="preserve">☐ </w:t>
      </w:r>
      <w:r>
        <w:t>Product Backlog</w:t>
      </w:r>
    </w:p>
    <w:p w14:paraId="5B360C52">
      <w:r>
        <w:rPr>
          <w:b/>
        </w:rPr>
        <w:t xml:space="preserve">☐ </w:t>
      </w:r>
      <w:r>
        <w:t>Sprint Backlog</w:t>
      </w:r>
    </w:p>
    <w:p w14:paraId="7054247E">
      <w:r>
        <w:rPr>
          <w:b/>
        </w:rPr>
        <w:t xml:space="preserve">☐ </w:t>
      </w:r>
      <w:r>
        <w:t>Cronograma del proyecto</w:t>
      </w:r>
    </w:p>
    <w:p w14:paraId="0592B265">
      <w:r>
        <w:rPr>
          <w:b/>
        </w:rPr>
        <w:t xml:space="preserve">☐ </w:t>
      </w:r>
      <w:r>
        <w:t>Gestión de riesgos</w:t>
      </w:r>
    </w:p>
    <w:p w14:paraId="765668E6">
      <w:r>
        <w:rPr>
          <w:b/>
        </w:rPr>
        <w:t xml:space="preserve">☐ </w:t>
      </w:r>
      <w:r>
        <w:t>Nivel de madurez TRL</w:t>
      </w:r>
    </w:p>
    <w:p w14:paraId="1AC37EA1">
      <w:r>
        <w:rPr>
          <w:b/>
        </w:rPr>
        <w:t xml:space="preserve">☐ </w:t>
      </w:r>
      <w:r>
        <w:t>Manual técnico</w:t>
      </w:r>
    </w:p>
    <w:p w14:paraId="4A82A44F">
      <w:r>
        <w:rPr>
          <w:b/>
        </w:rPr>
        <w:t xml:space="preserve">☐ </w:t>
      </w:r>
      <w:r>
        <w:t>Manual de usuario</w:t>
      </w:r>
    </w:p>
    <w:p w14:paraId="56E67FB4">
      <w:r>
        <w:rPr>
          <w:b/>
        </w:rPr>
        <w:t xml:space="preserve">☐ </w:t>
      </w:r>
      <w:r>
        <w:t>Evidencias y pantallazos</w:t>
      </w:r>
    </w:p>
    <w:p w14:paraId="1EC676D4">
      <w:r>
        <w:rPr>
          <w:b/>
        </w:rPr>
        <w:t xml:space="preserve">☐ </w:t>
      </w:r>
      <w:r>
        <w:t>Presentación final</w:t>
      </w:r>
    </w:p>
    <w:p w14:paraId="1712C8A6">
      <w:r>
        <w:rPr>
          <w:b/>
        </w:rPr>
        <w:t xml:space="preserve">☐ </w:t>
      </w:r>
      <w:r>
        <w:t>Video de sustentación</w:t>
      </w:r>
    </w:p>
    <w:p w14:paraId="4B41098E">
      <w:r>
        <w:rPr>
          <w:b/>
        </w:rPr>
        <w:t xml:space="preserve">☐ </w:t>
      </w:r>
      <w:r>
        <w:t>Repositorio GitHub</w:t>
      </w:r>
    </w:p>
    <w:p w14:paraId="10C3B4D7">
      <w:pPr>
        <w:pStyle w:val="2"/>
        <w:spacing w:before="160" w:after="80"/>
      </w:pPr>
      <w:r>
        <w:t>28. Matriz de cumplimiento académico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56"/>
        <w:gridCol w:w="3456"/>
        <w:gridCol w:w="3456"/>
      </w:tblGrid>
      <w:tr w14:paraId="1B5992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shd w:val="clear" w:color="auto" w:fill="D9E2F3"/>
            <w:vAlign w:val="center"/>
          </w:tcPr>
          <w:p w14:paraId="4514BBF8">
            <w:pPr>
              <w:spacing w:after="0" w:line="240" w:lineRule="auto"/>
            </w:pPr>
            <w:r>
              <w:rPr>
                <w:b/>
                <w:sz w:val="16"/>
              </w:rPr>
              <w:t>Componente</w:t>
            </w:r>
          </w:p>
        </w:tc>
        <w:tc>
          <w:tcPr>
            <w:tcW w:w="3456" w:type="dxa"/>
            <w:shd w:val="clear" w:color="auto" w:fill="D9E2F3"/>
            <w:vAlign w:val="center"/>
          </w:tcPr>
          <w:p w14:paraId="764A6751">
            <w:pPr>
              <w:spacing w:after="0" w:line="240" w:lineRule="auto"/>
            </w:pPr>
            <w:r>
              <w:rPr>
                <w:b/>
                <w:sz w:val="16"/>
              </w:rPr>
              <w:t>Sección</w:t>
            </w:r>
          </w:p>
        </w:tc>
        <w:tc>
          <w:tcPr>
            <w:tcW w:w="3456" w:type="dxa"/>
            <w:shd w:val="clear" w:color="auto" w:fill="D9E2F3"/>
            <w:vAlign w:val="center"/>
          </w:tcPr>
          <w:p w14:paraId="3B23C53D">
            <w:pPr>
              <w:spacing w:after="0" w:line="240" w:lineRule="auto"/>
            </w:pPr>
            <w:r>
              <w:rPr>
                <w:b/>
                <w:sz w:val="16"/>
              </w:rPr>
              <w:t>Estado</w:t>
            </w:r>
          </w:p>
        </w:tc>
      </w:tr>
      <w:tr w14:paraId="6C622C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vAlign w:val="center"/>
          </w:tcPr>
          <w:p w14:paraId="7D80D5B3">
            <w:pPr>
              <w:spacing w:after="0" w:line="240" w:lineRule="auto"/>
            </w:pPr>
            <w:r>
              <w:rPr>
                <w:b w:val="0"/>
                <w:sz w:val="16"/>
              </w:rPr>
              <w:t>Formulación del proyecto</w:t>
            </w:r>
          </w:p>
        </w:tc>
        <w:tc>
          <w:tcPr>
            <w:tcW w:w="3456" w:type="dxa"/>
            <w:vAlign w:val="center"/>
          </w:tcPr>
          <w:p w14:paraId="376726E4">
            <w:pPr>
              <w:spacing w:after="0" w:line="240" w:lineRule="auto"/>
            </w:pPr>
            <w:r>
              <w:rPr>
                <w:b w:val="0"/>
                <w:sz w:val="16"/>
              </w:rPr>
              <w:t>Secciones 1–8</w:t>
            </w:r>
          </w:p>
        </w:tc>
        <w:tc>
          <w:tcPr>
            <w:tcW w:w="3456" w:type="dxa"/>
            <w:vAlign w:val="center"/>
          </w:tcPr>
          <w:p w14:paraId="37932D75">
            <w:pPr>
              <w:spacing w:after="0" w:line="240" w:lineRule="auto"/>
            </w:pPr>
            <w:r>
              <w:rPr>
                <w:b w:val="0"/>
                <w:sz w:val="16"/>
              </w:rPr>
              <w:t>Cubierto; faltan datos personales de portada.</w:t>
            </w:r>
          </w:p>
        </w:tc>
      </w:tr>
      <w:tr w14:paraId="2CD75C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vAlign w:val="center"/>
          </w:tcPr>
          <w:p w14:paraId="4DE15A6A">
            <w:pPr>
              <w:spacing w:after="0" w:line="240" w:lineRule="auto"/>
            </w:pPr>
            <w:r>
              <w:rPr>
                <w:b w:val="0"/>
                <w:sz w:val="16"/>
              </w:rPr>
              <w:t>Ingeniería de requisitos</w:t>
            </w:r>
          </w:p>
        </w:tc>
        <w:tc>
          <w:tcPr>
            <w:tcW w:w="3456" w:type="dxa"/>
            <w:vAlign w:val="center"/>
          </w:tcPr>
          <w:p w14:paraId="3CFE4AD6">
            <w:pPr>
              <w:spacing w:after="0" w:line="240" w:lineRule="auto"/>
            </w:pPr>
            <w:r>
              <w:rPr>
                <w:b w:val="0"/>
                <w:sz w:val="16"/>
              </w:rPr>
              <w:t>Secciones 9–12</w:t>
            </w:r>
          </w:p>
        </w:tc>
        <w:tc>
          <w:tcPr>
            <w:tcW w:w="3456" w:type="dxa"/>
            <w:vAlign w:val="center"/>
          </w:tcPr>
          <w:p w14:paraId="766F27E2">
            <w:pPr>
              <w:spacing w:after="0" w:line="240" w:lineRule="auto"/>
            </w:pPr>
            <w:r>
              <w:rPr>
                <w:b w:val="0"/>
                <w:sz w:val="16"/>
              </w:rPr>
              <w:t>Cubierto: stakeholders, 31 RF, 12 RNF y 12 casos de uso.</w:t>
            </w:r>
          </w:p>
        </w:tc>
      </w:tr>
      <w:tr w14:paraId="01B5E4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vAlign w:val="center"/>
          </w:tcPr>
          <w:p w14:paraId="094C2FA8">
            <w:pPr>
              <w:spacing w:after="0" w:line="240" w:lineRule="auto"/>
            </w:pPr>
            <w:r>
              <w:rPr>
                <w:b w:val="0"/>
                <w:sz w:val="16"/>
              </w:rPr>
              <w:t>Diseño de base de datos</w:t>
            </w:r>
          </w:p>
        </w:tc>
        <w:tc>
          <w:tcPr>
            <w:tcW w:w="3456" w:type="dxa"/>
            <w:vAlign w:val="center"/>
          </w:tcPr>
          <w:p w14:paraId="6EB3AB31">
            <w:pPr>
              <w:spacing w:after="0" w:line="240" w:lineRule="auto"/>
            </w:pPr>
            <w:r>
              <w:rPr>
                <w:b w:val="0"/>
                <w:sz w:val="16"/>
              </w:rPr>
              <w:t>Secciones 14–15</w:t>
            </w:r>
          </w:p>
        </w:tc>
        <w:tc>
          <w:tcPr>
            <w:tcW w:w="3456" w:type="dxa"/>
            <w:vAlign w:val="center"/>
          </w:tcPr>
          <w:p w14:paraId="22F86795">
            <w:pPr>
              <w:spacing w:after="0" w:line="240" w:lineRule="auto"/>
            </w:pPr>
            <w:r>
              <w:rPr>
                <w:b w:val="0"/>
                <w:sz w:val="16"/>
              </w:rPr>
              <w:t>Cubierto con MER y diccionario basado en SQLite.</w:t>
            </w:r>
          </w:p>
        </w:tc>
      </w:tr>
      <w:tr w14:paraId="07C56E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vAlign w:val="center"/>
          </w:tcPr>
          <w:p w14:paraId="0B715B8A">
            <w:pPr>
              <w:spacing w:after="0" w:line="240" w:lineRule="auto"/>
            </w:pPr>
            <w:r>
              <w:rPr>
                <w:b w:val="0"/>
                <w:sz w:val="16"/>
              </w:rPr>
              <w:t>Gestión del proyecto</w:t>
            </w:r>
          </w:p>
        </w:tc>
        <w:tc>
          <w:tcPr>
            <w:tcW w:w="3456" w:type="dxa"/>
            <w:vAlign w:val="center"/>
          </w:tcPr>
          <w:p w14:paraId="3BD39100">
            <w:pPr>
              <w:spacing w:after="0" w:line="240" w:lineRule="auto"/>
            </w:pPr>
            <w:r>
              <w:rPr>
                <w:b w:val="0"/>
                <w:sz w:val="16"/>
              </w:rPr>
              <w:t>Secciones 16–22</w:t>
            </w:r>
          </w:p>
        </w:tc>
        <w:tc>
          <w:tcPr>
            <w:tcW w:w="3456" w:type="dxa"/>
            <w:vAlign w:val="center"/>
          </w:tcPr>
          <w:p w14:paraId="7D4D2251">
            <w:pPr>
              <w:spacing w:after="0" w:line="240" w:lineRule="auto"/>
            </w:pPr>
            <w:r>
              <w:rPr>
                <w:b w:val="0"/>
                <w:sz w:val="16"/>
              </w:rPr>
              <w:t>Cubierto con Scrum, backlog, sprints, Gantt, riesgos, KPIs y TRL.</w:t>
            </w:r>
          </w:p>
        </w:tc>
      </w:tr>
      <w:tr w14:paraId="1D1340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vAlign w:val="center"/>
          </w:tcPr>
          <w:p w14:paraId="1A198600">
            <w:pPr>
              <w:spacing w:after="0" w:line="240" w:lineRule="auto"/>
            </w:pPr>
            <w:r>
              <w:rPr>
                <w:b w:val="0"/>
                <w:sz w:val="16"/>
              </w:rPr>
              <w:t>Desarrollo e implementación</w:t>
            </w:r>
          </w:p>
        </w:tc>
        <w:tc>
          <w:tcPr>
            <w:tcW w:w="3456" w:type="dxa"/>
            <w:vAlign w:val="center"/>
          </w:tcPr>
          <w:p w14:paraId="5AB82FC1">
            <w:pPr>
              <w:spacing w:after="0" w:line="240" w:lineRule="auto"/>
            </w:pPr>
            <w:r>
              <w:rPr>
                <w:b w:val="0"/>
                <w:sz w:val="16"/>
              </w:rPr>
              <w:t>Sección 23</w:t>
            </w:r>
          </w:p>
        </w:tc>
        <w:tc>
          <w:tcPr>
            <w:tcW w:w="3456" w:type="dxa"/>
            <w:vAlign w:val="center"/>
          </w:tcPr>
          <w:p w14:paraId="64BF9BC7">
            <w:pPr>
              <w:spacing w:after="0" w:line="240" w:lineRule="auto"/>
            </w:pPr>
            <w:r>
              <w:rPr>
                <w:b w:val="0"/>
                <w:sz w:val="16"/>
              </w:rPr>
              <w:t>Cubierto con descripción de tecnologías y módulos reales.</w:t>
            </w:r>
          </w:p>
        </w:tc>
      </w:tr>
      <w:tr w14:paraId="729B77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vAlign w:val="center"/>
          </w:tcPr>
          <w:p w14:paraId="16BDD2AA">
            <w:pPr>
              <w:spacing w:after="0" w:line="240" w:lineRule="auto"/>
            </w:pPr>
            <w:r>
              <w:rPr>
                <w:b w:val="0"/>
                <w:sz w:val="16"/>
              </w:rPr>
              <w:t>Documentación técnica</w:t>
            </w:r>
          </w:p>
        </w:tc>
        <w:tc>
          <w:tcPr>
            <w:tcW w:w="3456" w:type="dxa"/>
            <w:vAlign w:val="center"/>
          </w:tcPr>
          <w:p w14:paraId="00F48D36">
            <w:pPr>
              <w:spacing w:after="0" w:line="240" w:lineRule="auto"/>
            </w:pPr>
            <w:r>
              <w:rPr>
                <w:b w:val="0"/>
                <w:sz w:val="16"/>
              </w:rPr>
              <w:t>Sección 24</w:t>
            </w:r>
          </w:p>
        </w:tc>
        <w:tc>
          <w:tcPr>
            <w:tcW w:w="3456" w:type="dxa"/>
            <w:vAlign w:val="center"/>
          </w:tcPr>
          <w:p w14:paraId="133FF6E8">
            <w:pPr>
              <w:spacing w:after="0" w:line="240" w:lineRule="auto"/>
            </w:pPr>
            <w:r>
              <w:rPr>
                <w:b w:val="0"/>
                <w:sz w:val="16"/>
              </w:rPr>
              <w:t>Cubierto como resumen; debe acompañarse del manual final.</w:t>
            </w:r>
          </w:p>
        </w:tc>
      </w:tr>
      <w:tr w14:paraId="642406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vAlign w:val="center"/>
          </w:tcPr>
          <w:p w14:paraId="2FD32206">
            <w:pPr>
              <w:spacing w:after="0" w:line="240" w:lineRule="auto"/>
            </w:pPr>
            <w:r>
              <w:rPr>
                <w:b w:val="0"/>
                <w:sz w:val="16"/>
              </w:rPr>
              <w:t>Evidencias</w:t>
            </w:r>
          </w:p>
        </w:tc>
        <w:tc>
          <w:tcPr>
            <w:tcW w:w="3456" w:type="dxa"/>
            <w:vAlign w:val="center"/>
          </w:tcPr>
          <w:p w14:paraId="7F409279">
            <w:pPr>
              <w:spacing w:after="0" w:line="240" w:lineRule="auto"/>
            </w:pPr>
            <w:r>
              <w:rPr>
                <w:b w:val="0"/>
                <w:sz w:val="16"/>
              </w:rPr>
              <w:t>Sección 26</w:t>
            </w:r>
          </w:p>
        </w:tc>
        <w:tc>
          <w:tcPr>
            <w:tcW w:w="3456" w:type="dxa"/>
            <w:vAlign w:val="center"/>
          </w:tcPr>
          <w:p w14:paraId="6A070AC9">
            <w:pPr>
              <w:spacing w:after="0" w:line="240" w:lineRule="auto"/>
            </w:pPr>
            <w:r>
              <w:rPr>
                <w:b w:val="0"/>
                <w:sz w:val="16"/>
              </w:rPr>
              <w:t>Lista preparada; faltan capturas y evidencias definitivas.</w:t>
            </w:r>
          </w:p>
        </w:tc>
      </w:tr>
    </w:tbl>
    <w:p w14:paraId="18A83324">
      <w:pPr>
        <w:pStyle w:val="2"/>
        <w:spacing w:before="160" w:after="80"/>
      </w:pPr>
      <w:r>
        <w:t>29. Conclusiones</w:t>
      </w:r>
    </w:p>
    <w:p w14:paraId="52DC2B52">
      <w:r>
        <w:t>LAOC ERP Empresarial cuenta con una base funcional que integra autenticación, roles, POS, búsqueda, lector de barras, inventario, clientes, proveedores, facturación, cartera, dashboard, reportes y configuración. La aplicación usa Python/Tkinter y SQLite y está organizada por módulos. El siguiente trabajo debe consolidar pruebas, evidencias, seguridad, respaldo, empaquetado y las funcionalidades aún pendientes.</w:t>
      </w:r>
    </w:p>
    <w:p w14:paraId="21E2F294">
      <w:r>
        <w:t>La guía académica exige demostrar tanto software funcional como formulación, requisitos, diseño, planificación, indicadores, TRL, documentación y evidencias. Este documento relaciona esas exigencias con la implementación real disponible.</w:t>
      </w:r>
    </w:p>
    <w:p w14:paraId="6B2FD8CB">
      <w:pPr>
        <w:pStyle w:val="2"/>
        <w:spacing w:before="160" w:after="80"/>
      </w:pPr>
      <w:r>
        <w:t>30. Información pendiente de completar</w:t>
      </w:r>
    </w:p>
    <w:p w14:paraId="52321BF9">
      <w:pPr>
        <w:pStyle w:val="29"/>
        <w:spacing w:after="30"/>
      </w:pPr>
      <w:r>
        <w:t>Nombres completos de integrantes</w:t>
      </w:r>
    </w:p>
    <w:p w14:paraId="4E9FECC4">
      <w:pPr>
        <w:pStyle w:val="29"/>
        <w:spacing w:after="30"/>
      </w:pPr>
      <w:r>
        <w:t>Nombre del instructor</w:t>
      </w:r>
    </w:p>
    <w:p w14:paraId="3B81BFA6">
      <w:pPr>
        <w:pStyle w:val="29"/>
        <w:spacing w:after="30"/>
      </w:pPr>
      <w:r>
        <w:t>Número de ficha</w:t>
      </w:r>
    </w:p>
    <w:p w14:paraId="65FFDA5A">
      <w:pPr>
        <w:pStyle w:val="29"/>
        <w:spacing w:after="30"/>
      </w:pPr>
      <w:r>
        <w:t>Fechas oficiales de las entregas</w:t>
      </w:r>
    </w:p>
    <w:p w14:paraId="5BC3FA80">
      <w:pPr>
        <w:pStyle w:val="29"/>
        <w:spacing w:after="30"/>
      </w:pPr>
      <w:r>
        <w:t>Repositorio GitHub</w:t>
      </w:r>
    </w:p>
    <w:p w14:paraId="744FB265">
      <w:pPr>
        <w:pStyle w:val="29"/>
        <w:spacing w:after="30"/>
      </w:pPr>
      <w:r>
        <w:t>Capturas finales de cada módulo</w:t>
      </w:r>
    </w:p>
    <w:p w14:paraId="37A0406E">
      <w:pPr>
        <w:pStyle w:val="29"/>
        <w:spacing w:after="30"/>
      </w:pPr>
      <w:r>
        <w:t>Resultados de pruebas integrales</w:t>
      </w:r>
    </w:p>
    <w:p w14:paraId="75CAF722">
      <w:pPr>
        <w:pStyle w:val="29"/>
        <w:spacing w:after="30"/>
      </w:pPr>
      <w:r>
        <w:t>Presentación y video de sustentación</w:t>
      </w:r>
    </w:p>
    <w:p w14:paraId="5F8E9C9B">
      <w:pPr>
        <w:pStyle w:val="29"/>
        <w:spacing w:after="30"/>
      </w:pPr>
      <w:r>
        <w:t>Datos reales de la empresa, si son requeridos</w:t>
      </w:r>
    </w:p>
    <w:sectPr>
      <w:pgSz w:w="12240" w:h="15840"/>
      <w:pgMar w:top="864" w:right="936" w:bottom="864" w:left="936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4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7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30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5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9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2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F2615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Segoe UI" w:hAnsi="Segoe UI" w:eastAsiaTheme="minorEastAsia" w:cstheme="minorBidi"/>
      <w:sz w:val="18"/>
      <w:szCs w:val="22"/>
      <w:lang w:val="en-US" w:eastAsia="en-US" w:bidi="ar-SA"/>
    </w:rPr>
  </w:style>
  <w:style w:type="paragraph" w:styleId="2">
    <w:name w:val="heading 1"/>
    <w:basedOn w:val="1"/>
    <w:next w:val="1"/>
    <w:link w:val="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7">
    <w:name w:val="macro"/>
    <w:link w:val="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19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0">
    <w:name w:val="Body Text 2"/>
    <w:basedOn w:val="1"/>
    <w:link w:val="47"/>
    <w:unhideWhenUsed/>
    <w:uiPriority w:val="99"/>
    <w:pPr>
      <w:spacing w:after="120" w:line="480" w:lineRule="auto"/>
    </w:pPr>
  </w:style>
  <w:style w:type="paragraph" w:styleId="21">
    <w:name w:val="List 3"/>
    <w:basedOn w:val="1"/>
    <w:unhideWhenUsed/>
    <w:uiPriority w:val="99"/>
    <w:pPr>
      <w:ind w:left="1080" w:hanging="360"/>
      <w:contextualSpacing/>
    </w:pPr>
  </w:style>
  <w:style w:type="paragraph" w:styleId="22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3">
    <w:name w:val="header"/>
    <w:basedOn w:val="1"/>
    <w:link w:val="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4">
    <w:name w:val="List Number 3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Number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2"/>
    <w:basedOn w:val="1"/>
    <w:unhideWhenUsed/>
    <w:uiPriority w:val="99"/>
    <w:pPr>
      <w:ind w:left="720" w:hanging="360"/>
      <w:contextualSpacing/>
    </w:pPr>
  </w:style>
  <w:style w:type="paragraph" w:styleId="27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28">
    <w:name w:val="List"/>
    <w:basedOn w:val="1"/>
    <w:unhideWhenUsed/>
    <w:uiPriority w:val="99"/>
    <w:pPr>
      <w:ind w:left="360" w:hanging="360"/>
      <w:contextualSpacing/>
    </w:pPr>
  </w:style>
  <w:style w:type="paragraph" w:styleId="29">
    <w:name w:val="List Bullet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0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1">
    <w:name w:val="footer"/>
    <w:basedOn w:val="1"/>
    <w:link w:val="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32">
    <w:name w:val="Subtitle"/>
    <w:basedOn w:val="1"/>
    <w:next w:val="1"/>
    <w:link w:val="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3">
    <w:name w:val="Body Text"/>
    <w:basedOn w:val="1"/>
    <w:link w:val="46"/>
    <w:unhideWhenUsed/>
    <w:uiPriority w:val="99"/>
    <w:pPr>
      <w:spacing w:after="120"/>
    </w:pPr>
  </w:style>
  <w:style w:type="paragraph" w:styleId="34">
    <w:name w:val="Body Text 3"/>
    <w:basedOn w:val="1"/>
    <w:link w:val="48"/>
    <w:unhideWhenUsed/>
    <w:uiPriority w:val="99"/>
    <w:pPr>
      <w:spacing w:after="120"/>
    </w:pPr>
    <w:rPr>
      <w:sz w:val="16"/>
      <w:szCs w:val="16"/>
    </w:rPr>
  </w:style>
  <w:style w:type="paragraph" w:styleId="35">
    <w:name w:val="Title"/>
    <w:basedOn w:val="1"/>
    <w:next w:val="1"/>
    <w:link w:val="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6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7">
    <w:name w:val="Header Char"/>
    <w:basedOn w:val="11"/>
    <w:link w:val="23"/>
    <w:qFormat/>
    <w:uiPriority w:val="99"/>
  </w:style>
  <w:style w:type="character" w:customStyle="1" w:styleId="38">
    <w:name w:val="Footer Char"/>
    <w:basedOn w:val="11"/>
    <w:link w:val="31"/>
    <w:qFormat/>
    <w:uiPriority w:val="99"/>
  </w:style>
  <w:style w:type="paragraph" w:styleId="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0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1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2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3">
    <w:name w:val="Title Char"/>
    <w:basedOn w:val="11"/>
    <w:link w:val="35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4">
    <w:name w:val="Subtitle Char"/>
    <w:basedOn w:val="11"/>
    <w:link w:val="32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5">
    <w:name w:val="List Paragraph"/>
    <w:basedOn w:val="1"/>
    <w:qFormat/>
    <w:uiPriority w:val="34"/>
    <w:pPr>
      <w:ind w:left="720"/>
      <w:contextualSpacing/>
    </w:pPr>
  </w:style>
  <w:style w:type="character" w:customStyle="1" w:styleId="46">
    <w:name w:val="Body Text Char"/>
    <w:basedOn w:val="11"/>
    <w:link w:val="33"/>
    <w:uiPriority w:val="99"/>
  </w:style>
  <w:style w:type="character" w:customStyle="1" w:styleId="47">
    <w:name w:val="Body Text 2 Char"/>
    <w:basedOn w:val="11"/>
    <w:link w:val="20"/>
    <w:uiPriority w:val="99"/>
  </w:style>
  <w:style w:type="character" w:customStyle="1" w:styleId="48">
    <w:name w:val="Body Text 3 Char"/>
    <w:basedOn w:val="11"/>
    <w:link w:val="34"/>
    <w:uiPriority w:val="99"/>
    <w:rPr>
      <w:sz w:val="16"/>
      <w:szCs w:val="16"/>
    </w:rPr>
  </w:style>
  <w:style w:type="character" w:customStyle="1" w:styleId="49">
    <w:name w:val="Macro Text Char"/>
    <w:basedOn w:val="11"/>
    <w:link w:val="17"/>
    <w:uiPriority w:val="99"/>
    <w:rPr>
      <w:rFonts w:ascii="Courier" w:hAnsi="Courier"/>
      <w:sz w:val="20"/>
      <w:szCs w:val="20"/>
    </w:rPr>
  </w:style>
  <w:style w:type="paragraph" w:styleId="50">
    <w:name w:val="Quote"/>
    <w:basedOn w:val="1"/>
    <w:next w:val="1"/>
    <w:link w:val="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1">
    <w:name w:val="Quote Char"/>
    <w:basedOn w:val="11"/>
    <w:link w:val="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2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3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4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5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6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7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8">
    <w:name w:val="Intense Quote"/>
    <w:basedOn w:val="1"/>
    <w:next w:val="1"/>
    <w:link w:val="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9">
    <w:name w:val="Intense Quote Char"/>
    <w:basedOn w:val="11"/>
    <w:link w:val="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5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6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7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8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69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0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1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2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3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4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5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6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7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8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79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0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1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2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3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4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5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6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7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8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5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2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3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4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5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6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7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8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09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6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7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8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19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0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1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2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3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0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1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2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3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4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5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6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7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8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39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0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1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2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3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4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7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1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2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3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4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5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6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7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8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59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0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1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2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3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362</Words>
  <Characters>2180</Characters>
  <Lines>0</Lines>
  <Paragraphs>0</Paragraphs>
  <TotalTime>1</TotalTime>
  <ScaleCrop>false</ScaleCrop>
  <LinksUpToDate>false</LinksUpToDate>
  <CharactersWithSpaces>2495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Luis Alberto Olarte Castaño</cp:lastModifiedBy>
  <dcterms:modified xsi:type="dcterms:W3CDTF">2026-09-19T00:49:43Z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eyJoZGlkIjoiODIzMjZkYzAzMjQxNDNmZjY3ZDdlY2MxZDQxOTRmMTAiLCJ1c2VySWQiOiIyMjE2Njg4ODk1Mjk3In0=</vt:lpwstr>
  </property>
  <property fmtid="{D5CDD505-2E9C-101B-9397-08002B2CF9AE}" pid="3" name="KSOProductBuildVer">
    <vt:lpwstr>2058-12.1.0.28485</vt:lpwstr>
  </property>
  <property fmtid="{D5CDD505-2E9C-101B-9397-08002B2CF9AE}" pid="4" name="ICV">
    <vt:lpwstr>F35DCBDCD2E149EEBF52C5924F75F883_12</vt:lpwstr>
  </property>
</Properties>
</file>